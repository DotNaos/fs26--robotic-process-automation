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57FF6" w:rsidR="007D6DB3" w:rsidP="008F6995" w:rsidRDefault="001A3863" w14:paraId="656A09C4" w14:textId="24D1CB9A">
      <w:pPr>
        <w:pStyle w:val="Untertitel"/>
        <w:rPr>
          <w:lang w:val="en-US"/>
        </w:rPr>
      </w:pPr>
      <w:bookmarkStart w:name="_Toc87977307" w:id="0"/>
      <w:r>
        <w:rPr>
          <w:lang w:val="en-US"/>
        </w:rPr>
        <w:t>w</w:t>
      </w:r>
      <w:r w:rsidRPr="00D57FF6" w:rsidR="00DF4ADA">
        <w:rPr>
          <w:lang w:val="en-US"/>
        </w:rPr>
        <w:t>RPA Solution Design DOcument</w:t>
      </w:r>
    </w:p>
    <w:p w:rsidRPr="003D1F29" w:rsidR="00DF4ADA" w:rsidP="175A7636" w:rsidRDefault="330F7CB4" w14:paraId="40438F4E" w14:textId="228478A3">
      <w:pPr>
        <w:rPr>
          <w:rFonts w:asciiTheme="majorHAnsi" w:hAnsiTheme="majorHAnsi" w:cstheme="majorBidi"/>
          <w:b/>
          <w:bCs/>
          <w:sz w:val="60"/>
          <w:szCs w:val="60"/>
          <w:lang w:val="en-US"/>
        </w:rPr>
      </w:pPr>
      <w:r w:rsidRPr="175A7636">
        <w:rPr>
          <w:rFonts w:asciiTheme="majorHAnsi" w:hAnsiTheme="majorHAnsi" w:cstheme="majorBidi"/>
          <w:b/>
          <w:bCs/>
          <w:sz w:val="60"/>
          <w:szCs w:val="60"/>
          <w:lang w:val="en-US"/>
        </w:rPr>
        <w:t xml:space="preserve">Moodle </w:t>
      </w:r>
      <w:r w:rsidRPr="175A7636" w:rsidR="0EAA48DD">
        <w:rPr>
          <w:rFonts w:asciiTheme="majorHAnsi" w:hAnsiTheme="majorHAnsi" w:cstheme="majorBidi"/>
          <w:b/>
          <w:bCs/>
          <w:sz w:val="60"/>
          <w:szCs w:val="60"/>
          <w:lang w:val="en-US"/>
        </w:rPr>
        <w:t>Lernplan</w:t>
      </w:r>
    </w:p>
    <w:p w:rsidRPr="00DF4ADA" w:rsidR="007D6DB3" w:rsidP="008F6995" w:rsidRDefault="007D6DB3" w14:paraId="656A09C6" w14:textId="77777777">
      <w:pPr>
        <w:rPr>
          <w:lang w:val="fr-CH"/>
        </w:rPr>
      </w:pPr>
    </w:p>
    <w:p w:rsidRPr="00DF4ADA" w:rsidR="007D6DB3" w:rsidP="008F6995" w:rsidRDefault="007D6DB3" w14:paraId="656A09C7" w14:textId="77777777">
      <w:pPr>
        <w:rPr>
          <w:lang w:val="fr-CH"/>
        </w:rPr>
      </w:pPr>
      <w:r w:rsidRPr="00DF4ADA">
        <w:rPr>
          <w:lang w:val="fr-CH"/>
        </w:rPr>
        <w:br w:type="page"/>
      </w:r>
    </w:p>
    <w:p w:rsidRPr="00453CA6" w:rsidR="0040006F" w:rsidP="008F6995" w:rsidRDefault="0040006F" w14:paraId="3881FF48" w14:textId="77777777">
      <w:pPr>
        <w:pStyle w:val="Betreff"/>
      </w:pPr>
      <w:r w:rsidRPr="00453CA6">
        <w:t>Versionshistorie</w:t>
      </w:r>
    </w:p>
    <w:tbl>
      <w:tblPr>
        <w:tblStyle w:val="Listentabelle3Akzent5"/>
        <w:tblW w:w="0" w:type="auto"/>
        <w:tblLook w:val="04A0" w:firstRow="1" w:lastRow="0" w:firstColumn="1" w:lastColumn="0" w:noHBand="0" w:noVBand="1"/>
      </w:tblPr>
      <w:tblGrid>
        <w:gridCol w:w="988"/>
        <w:gridCol w:w="2126"/>
        <w:gridCol w:w="3685"/>
        <w:gridCol w:w="2261"/>
      </w:tblGrid>
      <w:tr w:rsidRPr="00376E63" w:rsidR="0040006F" w:rsidTr="72A5D00D" w14:paraId="7AA0169F"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88" w:type="dxa"/>
            <w:tcBorders>
              <w:right w:val="single" w:color="E0DFD9" w:themeColor="accent5" w:sz="4" w:space="0"/>
            </w:tcBorders>
            <w:vAlign w:val="center"/>
          </w:tcPr>
          <w:p w:rsidRPr="00DF4ADA" w:rsidR="0040006F" w:rsidP="008F6995" w:rsidRDefault="0040006F" w14:paraId="6E2B3B01" w14:textId="77777777">
            <w:r w:rsidRPr="00DF4ADA">
              <w:t>Version</w:t>
            </w:r>
          </w:p>
        </w:tc>
        <w:tc>
          <w:tcPr>
            <w:tcW w:w="2126" w:type="dxa"/>
            <w:tcBorders>
              <w:left w:val="single" w:color="E0DFD9" w:themeColor="accent5" w:sz="4" w:space="0"/>
              <w:right w:val="single" w:color="E0DFD9" w:themeColor="accent5" w:sz="4" w:space="0"/>
            </w:tcBorders>
            <w:vAlign w:val="center"/>
          </w:tcPr>
          <w:p w:rsidRPr="00DF4ADA" w:rsidR="0040006F" w:rsidP="008F6995" w:rsidRDefault="0040006F" w14:paraId="0B838B01" w14:textId="77777777">
            <w:pPr>
              <w:cnfStyle w:val="100000000000" w:firstRow="1" w:lastRow="0" w:firstColumn="0" w:lastColumn="0" w:oddVBand="0" w:evenVBand="0" w:oddHBand="0" w:evenHBand="0" w:firstRowFirstColumn="0" w:firstRowLastColumn="0" w:lastRowFirstColumn="0" w:lastRowLastColumn="0"/>
            </w:pPr>
            <w:r w:rsidRPr="00DF4ADA">
              <w:t>Hauptautor(en)</w:t>
            </w:r>
          </w:p>
        </w:tc>
        <w:tc>
          <w:tcPr>
            <w:tcW w:w="3685" w:type="dxa"/>
            <w:tcBorders>
              <w:left w:val="single" w:color="E0DFD9" w:themeColor="accent5" w:sz="4" w:space="0"/>
              <w:right w:val="single" w:color="E0DFD9" w:themeColor="accent5" w:sz="4" w:space="0"/>
            </w:tcBorders>
            <w:vAlign w:val="center"/>
          </w:tcPr>
          <w:p w:rsidRPr="00DF4ADA" w:rsidR="0040006F" w:rsidP="008F6995" w:rsidRDefault="0040006F" w14:paraId="50785FBB" w14:textId="77777777">
            <w:pPr>
              <w:cnfStyle w:val="100000000000" w:firstRow="1" w:lastRow="0" w:firstColumn="0" w:lastColumn="0" w:oddVBand="0" w:evenVBand="0" w:oddHBand="0" w:evenHBand="0" w:firstRowFirstColumn="0" w:firstRowLastColumn="0" w:lastRowFirstColumn="0" w:lastRowLastColumn="0"/>
            </w:pPr>
            <w:r w:rsidRPr="00DF4ADA">
              <w:t>Beschreibung der Version</w:t>
            </w:r>
          </w:p>
        </w:tc>
        <w:tc>
          <w:tcPr>
            <w:tcW w:w="2261" w:type="dxa"/>
            <w:tcBorders>
              <w:left w:val="single" w:color="E0DFD9" w:themeColor="accent5" w:sz="4" w:space="0"/>
            </w:tcBorders>
            <w:vAlign w:val="center"/>
          </w:tcPr>
          <w:p w:rsidRPr="00DF4ADA" w:rsidR="0040006F" w:rsidP="008F6995" w:rsidRDefault="0040006F" w14:paraId="34FD75E1" w14:textId="77777777">
            <w:pPr>
              <w:cnfStyle w:val="100000000000" w:firstRow="1" w:lastRow="0" w:firstColumn="0" w:lastColumn="0" w:oddVBand="0" w:evenVBand="0" w:oddHBand="0" w:evenHBand="0" w:firstRowFirstColumn="0" w:firstRowLastColumn="0" w:lastRowFirstColumn="0" w:lastRowLastColumn="0"/>
            </w:pPr>
            <w:r w:rsidRPr="00DF4ADA">
              <w:t>Datum</w:t>
            </w:r>
          </w:p>
        </w:tc>
      </w:tr>
      <w:tr w:rsidRPr="007B0A6D" w:rsidR="0040006F" w:rsidTr="72A5D00D" w14:paraId="6B5BF4F7"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88" w:type="dxa"/>
            <w:tcBorders>
              <w:right w:val="single" w:color="E0DFD9" w:themeColor="accent5" w:sz="4" w:space="0"/>
            </w:tcBorders>
            <w:vAlign w:val="center"/>
          </w:tcPr>
          <w:p w:rsidRPr="00DF4ADA" w:rsidR="0040006F" w:rsidP="008F6995" w:rsidRDefault="0040006F" w14:paraId="6A90C274" w14:textId="4EBDE5CE">
            <w:pPr>
              <w:rPr>
                <w:highlight w:val="yellow"/>
              </w:rPr>
            </w:pPr>
            <w:r w:rsidRPr="00966ED4">
              <w:t>0.1</w:t>
            </w:r>
          </w:p>
        </w:tc>
        <w:tc>
          <w:tcPr>
            <w:tcW w:w="2126" w:type="dxa"/>
            <w:tcBorders>
              <w:left w:val="single" w:color="E0DFD9" w:themeColor="accent5" w:sz="4" w:space="0"/>
              <w:right w:val="single" w:color="E0DFD9" w:themeColor="accent5" w:sz="4" w:space="0"/>
            </w:tcBorders>
            <w:vAlign w:val="center"/>
          </w:tcPr>
          <w:p w:rsidRPr="00DF4ADA" w:rsidR="0040006F" w:rsidP="008F6995" w:rsidRDefault="00966ED4" w14:paraId="4E80BD2C" w14:textId="5D0DFA5B">
            <w:pPr>
              <w:cnfStyle w:val="000000100000" w:firstRow="0" w:lastRow="0" w:firstColumn="0" w:lastColumn="0" w:oddVBand="0" w:evenVBand="0" w:oddHBand="1" w:evenHBand="0" w:firstRowFirstColumn="0" w:firstRowLastColumn="0" w:lastRowFirstColumn="0" w:lastRowLastColumn="0"/>
              <w:rPr>
                <w:highlight w:val="yellow"/>
              </w:rPr>
            </w:pPr>
            <w:r w:rsidRPr="00966ED4">
              <w:t>Florin</w:t>
            </w:r>
            <w:r w:rsidRPr="00966ED4" w:rsidR="0040006F">
              <w:t xml:space="preserve"> </w:t>
            </w:r>
            <w:r w:rsidRPr="00966ED4">
              <w:t>Gartmann</w:t>
            </w:r>
          </w:p>
        </w:tc>
        <w:tc>
          <w:tcPr>
            <w:tcW w:w="3685" w:type="dxa"/>
            <w:tcBorders>
              <w:left w:val="single" w:color="E0DFD9" w:themeColor="accent5" w:sz="4" w:space="0"/>
              <w:right w:val="single" w:color="E0DFD9" w:themeColor="accent5" w:sz="4" w:space="0"/>
            </w:tcBorders>
            <w:vAlign w:val="center"/>
          </w:tcPr>
          <w:p w:rsidRPr="00DF4ADA" w:rsidR="0040006F" w:rsidP="008F6995" w:rsidRDefault="0040006F" w14:paraId="3BE62371" w14:textId="77777777">
            <w:pPr>
              <w:cnfStyle w:val="000000100000" w:firstRow="0" w:lastRow="0" w:firstColumn="0" w:lastColumn="0" w:oddVBand="0" w:evenVBand="0" w:oddHBand="1" w:evenHBand="0" w:firstRowFirstColumn="0" w:firstRowLastColumn="0" w:lastRowFirstColumn="0" w:lastRowLastColumn="0"/>
            </w:pPr>
            <w:r w:rsidRPr="00DF4ADA">
              <w:t>Initiale Version</w:t>
            </w:r>
          </w:p>
        </w:tc>
        <w:tc>
          <w:tcPr>
            <w:tcW w:w="2261" w:type="dxa"/>
            <w:tcBorders>
              <w:left w:val="single" w:color="E0DFD9" w:themeColor="accent5" w:sz="4" w:space="0"/>
            </w:tcBorders>
            <w:vAlign w:val="center"/>
          </w:tcPr>
          <w:p w:rsidRPr="00DF4ADA" w:rsidR="0040006F" w:rsidP="008F6995" w:rsidRDefault="00911086" w14:paraId="06EA7375" w14:textId="08ADF854">
            <w:pPr>
              <w:cnfStyle w:val="000000100000" w:firstRow="0" w:lastRow="0" w:firstColumn="0" w:lastColumn="0" w:oddVBand="0" w:evenVBand="0" w:oddHBand="1" w:evenHBand="0" w:firstRowFirstColumn="0" w:firstRowLastColumn="0" w:lastRowFirstColumn="0" w:lastRowLastColumn="0"/>
              <w:rPr>
                <w:highlight w:val="yellow"/>
              </w:rPr>
            </w:pPr>
            <w:r w:rsidRPr="00966ED4">
              <w:t>07</w:t>
            </w:r>
            <w:r w:rsidRPr="00966ED4" w:rsidR="0040006F">
              <w:t>.</w:t>
            </w:r>
            <w:r w:rsidRPr="00966ED4">
              <w:t>04</w:t>
            </w:r>
            <w:r w:rsidRPr="00966ED4" w:rsidR="0040006F">
              <w:t>.</w:t>
            </w:r>
            <w:r w:rsidRPr="00966ED4">
              <w:t>2026</w:t>
            </w:r>
          </w:p>
        </w:tc>
      </w:tr>
      <w:tr w:rsidRPr="007B0A6D" w:rsidR="0040006F" w:rsidTr="72A5D00D" w14:paraId="35EE7C13" w14:textId="77777777">
        <w:trPr>
          <w:trHeight w:val="397"/>
        </w:trPr>
        <w:tc>
          <w:tcPr>
            <w:cnfStyle w:val="001000000000" w:firstRow="0" w:lastRow="0" w:firstColumn="1" w:lastColumn="0" w:oddVBand="0" w:evenVBand="0" w:oddHBand="0" w:evenHBand="0" w:firstRowFirstColumn="0" w:firstRowLastColumn="0" w:lastRowFirstColumn="0" w:lastRowLastColumn="0"/>
            <w:tcW w:w="988" w:type="dxa"/>
            <w:tcBorders>
              <w:right w:val="single" w:color="E0DFD9" w:themeColor="accent5" w:sz="4" w:space="0"/>
            </w:tcBorders>
            <w:vAlign w:val="center"/>
          </w:tcPr>
          <w:p w:rsidRPr="00E714B8" w:rsidR="0040006F" w:rsidP="008F6995" w:rsidRDefault="482D1179" w14:paraId="41D1A10A" w14:textId="23BDC50C">
            <w:r w:rsidRPr="00E714B8">
              <w:t>0.2</w:t>
            </w:r>
          </w:p>
        </w:tc>
        <w:tc>
          <w:tcPr>
            <w:tcW w:w="2126" w:type="dxa"/>
            <w:tcBorders>
              <w:left w:val="single" w:color="E0DFD9" w:themeColor="accent5" w:sz="4" w:space="0"/>
              <w:right w:val="single" w:color="E0DFD9" w:themeColor="accent5" w:sz="4" w:space="0"/>
            </w:tcBorders>
            <w:vAlign w:val="center"/>
          </w:tcPr>
          <w:p w:rsidRPr="00E714B8" w:rsidR="0040006F" w:rsidP="008F6995" w:rsidRDefault="482D1179" w14:paraId="221BD979" w14:textId="4D7663D2">
            <w:pPr>
              <w:cnfStyle w:val="000000000000" w:firstRow="0" w:lastRow="0" w:firstColumn="0" w:lastColumn="0" w:oddVBand="0" w:evenVBand="0" w:oddHBand="0" w:evenHBand="0" w:firstRowFirstColumn="0" w:firstRowLastColumn="0" w:lastRowFirstColumn="0" w:lastRowLastColumn="0"/>
            </w:pPr>
            <w:r w:rsidRPr="00E714B8">
              <w:t>Michal Karczmarzyk</w:t>
            </w:r>
          </w:p>
        </w:tc>
        <w:tc>
          <w:tcPr>
            <w:tcW w:w="3685" w:type="dxa"/>
            <w:tcBorders>
              <w:left w:val="single" w:color="E0DFD9" w:themeColor="accent5" w:sz="4" w:space="0"/>
              <w:right w:val="single" w:color="E0DFD9" w:themeColor="accent5" w:sz="4" w:space="0"/>
            </w:tcBorders>
            <w:vAlign w:val="center"/>
          </w:tcPr>
          <w:p w:rsidRPr="00E714B8" w:rsidR="0040006F" w:rsidP="008F6995" w:rsidRDefault="482D1179" w14:paraId="2172AC75" w14:textId="6453D43A">
            <w:pPr>
              <w:cnfStyle w:val="000000000000" w:firstRow="0" w:lastRow="0" w:firstColumn="0" w:lastColumn="0" w:oddVBand="0" w:evenVBand="0" w:oddHBand="0" w:evenHBand="0" w:firstRowFirstColumn="0" w:firstRowLastColumn="0" w:lastRowFirstColumn="0" w:lastRowLastColumn="0"/>
            </w:pPr>
            <w:r w:rsidRPr="00E714B8">
              <w:t>Grobe Prozessbeschreibung</w:t>
            </w:r>
          </w:p>
        </w:tc>
        <w:tc>
          <w:tcPr>
            <w:tcW w:w="2261" w:type="dxa"/>
            <w:tcBorders>
              <w:left w:val="single" w:color="E0DFD9" w:themeColor="accent5" w:sz="4" w:space="0"/>
            </w:tcBorders>
            <w:vAlign w:val="center"/>
          </w:tcPr>
          <w:p w:rsidRPr="00E714B8" w:rsidR="0040006F" w:rsidP="008F6995" w:rsidRDefault="482D1179" w14:paraId="474ED281" w14:textId="2FCD664F">
            <w:pPr>
              <w:cnfStyle w:val="000000000000" w:firstRow="0" w:lastRow="0" w:firstColumn="0" w:lastColumn="0" w:oddVBand="0" w:evenVBand="0" w:oddHBand="0" w:evenHBand="0" w:firstRowFirstColumn="0" w:firstRowLastColumn="0" w:lastRowFirstColumn="0" w:lastRowLastColumn="0"/>
            </w:pPr>
            <w:r w:rsidRPr="00E714B8">
              <w:t>12.04.2026</w:t>
            </w:r>
          </w:p>
        </w:tc>
      </w:tr>
      <w:tr w:rsidRPr="007B0A6D" w:rsidR="0040006F" w:rsidTr="72A5D00D" w14:paraId="6417A66F"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88" w:type="dxa"/>
            <w:tcBorders>
              <w:right w:val="single" w:color="E0DFD9" w:themeColor="accent5" w:sz="4" w:space="0"/>
            </w:tcBorders>
            <w:vAlign w:val="center"/>
          </w:tcPr>
          <w:p w:rsidRPr="00DF4ADA" w:rsidR="0040006F" w:rsidP="008F6995" w:rsidRDefault="0D299B15" w14:paraId="191ABD3F" w14:textId="76427AD3">
            <w:r>
              <w:t>0.3</w:t>
            </w:r>
          </w:p>
        </w:tc>
        <w:tc>
          <w:tcPr>
            <w:tcW w:w="2126" w:type="dxa"/>
            <w:tcBorders>
              <w:left w:val="single" w:color="E0DFD9" w:themeColor="accent5" w:sz="4" w:space="0"/>
              <w:right w:val="single" w:color="E0DFD9" w:themeColor="accent5" w:sz="4" w:space="0"/>
            </w:tcBorders>
            <w:vAlign w:val="center"/>
          </w:tcPr>
          <w:p w:rsidRPr="00DF4ADA" w:rsidR="0040006F" w:rsidP="008F6995" w:rsidRDefault="0D299B15" w14:paraId="31DAD348" w14:textId="4B91FB9B">
            <w:pPr>
              <w:cnfStyle w:val="000000100000" w:firstRow="0" w:lastRow="0" w:firstColumn="0" w:lastColumn="0" w:oddVBand="0" w:evenVBand="0" w:oddHBand="1" w:evenHBand="0" w:firstRowFirstColumn="0" w:firstRowLastColumn="0" w:lastRowFirstColumn="0" w:lastRowLastColumn="0"/>
            </w:pPr>
            <w:r>
              <w:t>Oliver Schütz</w:t>
            </w:r>
          </w:p>
        </w:tc>
        <w:tc>
          <w:tcPr>
            <w:tcW w:w="3685" w:type="dxa"/>
            <w:tcBorders>
              <w:left w:val="single" w:color="E0DFD9" w:themeColor="accent5" w:sz="4" w:space="0"/>
              <w:right w:val="single" w:color="E0DFD9" w:themeColor="accent5" w:sz="4" w:space="0"/>
            </w:tcBorders>
            <w:vAlign w:val="center"/>
          </w:tcPr>
          <w:p w:rsidRPr="00E714B8" w:rsidR="0040006F" w:rsidP="008F6995" w:rsidRDefault="0D299B15" w14:paraId="32E8503E" w14:textId="12840D67">
            <w:pPr>
              <w:cnfStyle w:val="000000100000" w:firstRow="0" w:lastRow="0" w:firstColumn="0" w:lastColumn="0" w:oddVBand="0" w:evenVBand="0" w:oddHBand="1" w:evenHBand="0" w:firstRowFirstColumn="0" w:firstRowLastColumn="0" w:lastRowFirstColumn="0" w:lastRowLastColumn="0"/>
            </w:pPr>
            <w:r w:rsidRPr="00E714B8">
              <w:t>Screenshots Prozessschritte</w:t>
            </w:r>
          </w:p>
        </w:tc>
        <w:tc>
          <w:tcPr>
            <w:tcW w:w="2261" w:type="dxa"/>
            <w:tcBorders>
              <w:left w:val="single" w:color="E0DFD9" w:themeColor="accent5" w:sz="4" w:space="0"/>
            </w:tcBorders>
            <w:vAlign w:val="center"/>
          </w:tcPr>
          <w:p w:rsidRPr="00E714B8" w:rsidR="0040006F" w:rsidP="008F6995" w:rsidRDefault="0D299B15" w14:paraId="155B2142" w14:textId="30D90885">
            <w:pPr>
              <w:cnfStyle w:val="000000100000" w:firstRow="0" w:lastRow="0" w:firstColumn="0" w:lastColumn="0" w:oddVBand="0" w:evenVBand="0" w:oddHBand="1" w:evenHBand="0" w:firstRowFirstColumn="0" w:firstRowLastColumn="0" w:lastRowFirstColumn="0" w:lastRowLastColumn="0"/>
            </w:pPr>
            <w:r w:rsidRPr="00E714B8">
              <w:t>12.04.2026</w:t>
            </w:r>
          </w:p>
        </w:tc>
      </w:tr>
      <w:tr w:rsidRPr="007B0A6D" w:rsidR="0040006F" w:rsidTr="72A5D00D" w14:paraId="0132B7D6" w14:textId="77777777">
        <w:trPr>
          <w:trHeight w:val="397"/>
        </w:trPr>
        <w:tc>
          <w:tcPr>
            <w:cnfStyle w:val="001000000000" w:firstRow="0" w:lastRow="0" w:firstColumn="1" w:lastColumn="0" w:oddVBand="0" w:evenVBand="0" w:oddHBand="0" w:evenHBand="0" w:firstRowFirstColumn="0" w:firstRowLastColumn="0" w:lastRowFirstColumn="0" w:lastRowLastColumn="0"/>
            <w:tcW w:w="988" w:type="dxa"/>
            <w:tcBorders>
              <w:right w:val="single" w:color="E0DFD9" w:themeColor="accent5" w:sz="4" w:space="0"/>
            </w:tcBorders>
            <w:vAlign w:val="center"/>
          </w:tcPr>
          <w:p w:rsidRPr="00DF4ADA" w:rsidR="0040006F" w:rsidP="008F6995" w:rsidRDefault="0040006F" w14:paraId="7A58D8C5" w14:textId="77777777"/>
        </w:tc>
        <w:tc>
          <w:tcPr>
            <w:tcW w:w="2126" w:type="dxa"/>
            <w:tcBorders>
              <w:left w:val="single" w:color="E0DFD9" w:themeColor="accent5" w:sz="4" w:space="0"/>
              <w:right w:val="single" w:color="E0DFD9" w:themeColor="accent5" w:sz="4" w:space="0"/>
            </w:tcBorders>
            <w:vAlign w:val="center"/>
          </w:tcPr>
          <w:p w:rsidRPr="00DF4ADA" w:rsidR="0040006F" w:rsidP="008F6995" w:rsidRDefault="0040006F" w14:paraId="3D8105B6" w14:textId="77777777">
            <w:pPr>
              <w:cnfStyle w:val="000000000000" w:firstRow="0" w:lastRow="0" w:firstColumn="0" w:lastColumn="0" w:oddVBand="0" w:evenVBand="0" w:oddHBand="0" w:evenHBand="0" w:firstRowFirstColumn="0" w:firstRowLastColumn="0" w:lastRowFirstColumn="0" w:lastRowLastColumn="0"/>
            </w:pPr>
          </w:p>
        </w:tc>
        <w:tc>
          <w:tcPr>
            <w:tcW w:w="3685" w:type="dxa"/>
            <w:tcBorders>
              <w:left w:val="single" w:color="E0DFD9" w:themeColor="accent5" w:sz="4" w:space="0"/>
              <w:right w:val="single" w:color="E0DFD9" w:themeColor="accent5" w:sz="4" w:space="0"/>
            </w:tcBorders>
            <w:vAlign w:val="center"/>
          </w:tcPr>
          <w:p w:rsidRPr="00DF4ADA" w:rsidR="0040006F" w:rsidP="008F6995" w:rsidRDefault="0040006F" w14:paraId="19C4F29B" w14:textId="77777777">
            <w:pPr>
              <w:cnfStyle w:val="000000000000" w:firstRow="0" w:lastRow="0" w:firstColumn="0" w:lastColumn="0" w:oddVBand="0" w:evenVBand="0" w:oddHBand="0" w:evenHBand="0" w:firstRowFirstColumn="0" w:firstRowLastColumn="0" w:lastRowFirstColumn="0" w:lastRowLastColumn="0"/>
              <w:rPr>
                <w:highlight w:val="yellow"/>
              </w:rPr>
            </w:pPr>
          </w:p>
        </w:tc>
        <w:tc>
          <w:tcPr>
            <w:tcW w:w="2261" w:type="dxa"/>
            <w:tcBorders>
              <w:left w:val="single" w:color="E0DFD9" w:themeColor="accent5" w:sz="4" w:space="0"/>
            </w:tcBorders>
            <w:vAlign w:val="center"/>
          </w:tcPr>
          <w:p w:rsidRPr="00DF4ADA" w:rsidR="0040006F" w:rsidP="008F6995" w:rsidRDefault="0040006F" w14:paraId="339BF5D5" w14:textId="77777777">
            <w:pPr>
              <w:cnfStyle w:val="000000000000" w:firstRow="0" w:lastRow="0" w:firstColumn="0" w:lastColumn="0" w:oddVBand="0" w:evenVBand="0" w:oddHBand="0" w:evenHBand="0" w:firstRowFirstColumn="0" w:firstRowLastColumn="0" w:lastRowFirstColumn="0" w:lastRowLastColumn="0"/>
              <w:rPr>
                <w:highlight w:val="yellow"/>
              </w:rPr>
            </w:pPr>
          </w:p>
        </w:tc>
      </w:tr>
      <w:tr w:rsidRPr="007B0A6D" w:rsidR="0040006F" w:rsidTr="72A5D00D" w14:paraId="0784E708"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88" w:type="dxa"/>
            <w:tcBorders>
              <w:right w:val="single" w:color="E0DFD9" w:themeColor="accent5" w:sz="4" w:space="0"/>
            </w:tcBorders>
            <w:vAlign w:val="center"/>
          </w:tcPr>
          <w:p w:rsidRPr="00DF4ADA" w:rsidR="0040006F" w:rsidP="008F6995" w:rsidRDefault="0040006F" w14:paraId="11C33CD9" w14:textId="77777777"/>
        </w:tc>
        <w:tc>
          <w:tcPr>
            <w:tcW w:w="2126" w:type="dxa"/>
            <w:tcBorders>
              <w:left w:val="single" w:color="E0DFD9" w:themeColor="accent5" w:sz="4" w:space="0"/>
              <w:right w:val="single" w:color="E0DFD9" w:themeColor="accent5" w:sz="4" w:space="0"/>
            </w:tcBorders>
            <w:vAlign w:val="center"/>
          </w:tcPr>
          <w:p w:rsidRPr="00DF4ADA" w:rsidR="0040006F" w:rsidP="008F6995" w:rsidRDefault="0040006F" w14:paraId="0A021BD7" w14:textId="77777777">
            <w:pPr>
              <w:cnfStyle w:val="000000100000" w:firstRow="0" w:lastRow="0" w:firstColumn="0" w:lastColumn="0" w:oddVBand="0" w:evenVBand="0" w:oddHBand="1" w:evenHBand="0" w:firstRowFirstColumn="0" w:firstRowLastColumn="0" w:lastRowFirstColumn="0" w:lastRowLastColumn="0"/>
            </w:pPr>
          </w:p>
        </w:tc>
        <w:tc>
          <w:tcPr>
            <w:tcW w:w="3685" w:type="dxa"/>
            <w:tcBorders>
              <w:left w:val="single" w:color="E0DFD9" w:themeColor="accent5" w:sz="4" w:space="0"/>
              <w:right w:val="single" w:color="E0DFD9" w:themeColor="accent5" w:sz="4" w:space="0"/>
            </w:tcBorders>
            <w:vAlign w:val="center"/>
          </w:tcPr>
          <w:p w:rsidRPr="00DF4ADA" w:rsidR="0040006F" w:rsidP="008F6995" w:rsidRDefault="0040006F" w14:paraId="0DF2BF45" w14:textId="77777777">
            <w:pPr>
              <w:cnfStyle w:val="000000100000" w:firstRow="0" w:lastRow="0" w:firstColumn="0" w:lastColumn="0" w:oddVBand="0" w:evenVBand="0" w:oddHBand="1" w:evenHBand="0" w:firstRowFirstColumn="0" w:firstRowLastColumn="0" w:lastRowFirstColumn="0" w:lastRowLastColumn="0"/>
              <w:rPr>
                <w:highlight w:val="yellow"/>
              </w:rPr>
            </w:pPr>
          </w:p>
        </w:tc>
        <w:tc>
          <w:tcPr>
            <w:tcW w:w="2261" w:type="dxa"/>
            <w:tcBorders>
              <w:left w:val="single" w:color="E0DFD9" w:themeColor="accent5" w:sz="4" w:space="0"/>
            </w:tcBorders>
            <w:vAlign w:val="center"/>
          </w:tcPr>
          <w:p w:rsidRPr="00DF4ADA" w:rsidR="0040006F" w:rsidP="008F6995" w:rsidRDefault="0040006F" w14:paraId="34A05FB8" w14:textId="77777777">
            <w:pPr>
              <w:cnfStyle w:val="000000100000" w:firstRow="0" w:lastRow="0" w:firstColumn="0" w:lastColumn="0" w:oddVBand="0" w:evenVBand="0" w:oddHBand="1" w:evenHBand="0" w:firstRowFirstColumn="0" w:firstRowLastColumn="0" w:lastRowFirstColumn="0" w:lastRowLastColumn="0"/>
              <w:rPr>
                <w:highlight w:val="yellow"/>
              </w:rPr>
            </w:pPr>
          </w:p>
        </w:tc>
      </w:tr>
      <w:tr w:rsidRPr="007B0A6D" w:rsidR="0040006F" w:rsidTr="72A5D00D" w14:paraId="21429E43" w14:textId="77777777">
        <w:trPr>
          <w:trHeight w:val="397"/>
        </w:trPr>
        <w:tc>
          <w:tcPr>
            <w:cnfStyle w:val="001000000000" w:firstRow="0" w:lastRow="0" w:firstColumn="1" w:lastColumn="0" w:oddVBand="0" w:evenVBand="0" w:oddHBand="0" w:evenHBand="0" w:firstRowFirstColumn="0" w:firstRowLastColumn="0" w:lastRowFirstColumn="0" w:lastRowLastColumn="0"/>
            <w:tcW w:w="988" w:type="dxa"/>
            <w:tcBorders>
              <w:right w:val="single" w:color="E0DFD9" w:themeColor="accent5" w:sz="4" w:space="0"/>
            </w:tcBorders>
            <w:vAlign w:val="center"/>
          </w:tcPr>
          <w:p w:rsidRPr="00DF4ADA" w:rsidR="0040006F" w:rsidP="008F6995" w:rsidRDefault="0040006F" w14:paraId="109FDD30" w14:textId="77777777"/>
        </w:tc>
        <w:tc>
          <w:tcPr>
            <w:tcW w:w="2126" w:type="dxa"/>
            <w:tcBorders>
              <w:left w:val="single" w:color="E0DFD9" w:themeColor="accent5" w:sz="4" w:space="0"/>
              <w:right w:val="single" w:color="E0DFD9" w:themeColor="accent5" w:sz="4" w:space="0"/>
            </w:tcBorders>
            <w:vAlign w:val="center"/>
          </w:tcPr>
          <w:p w:rsidRPr="00DF4ADA" w:rsidR="0040006F" w:rsidP="008F6995" w:rsidRDefault="0040006F" w14:paraId="5FF529E7" w14:textId="77777777">
            <w:pPr>
              <w:cnfStyle w:val="000000000000" w:firstRow="0" w:lastRow="0" w:firstColumn="0" w:lastColumn="0" w:oddVBand="0" w:evenVBand="0" w:oddHBand="0" w:evenHBand="0" w:firstRowFirstColumn="0" w:firstRowLastColumn="0" w:lastRowFirstColumn="0" w:lastRowLastColumn="0"/>
            </w:pPr>
          </w:p>
        </w:tc>
        <w:tc>
          <w:tcPr>
            <w:tcW w:w="3685" w:type="dxa"/>
            <w:tcBorders>
              <w:left w:val="single" w:color="E0DFD9" w:themeColor="accent5" w:sz="4" w:space="0"/>
              <w:right w:val="single" w:color="E0DFD9" w:themeColor="accent5" w:sz="4" w:space="0"/>
            </w:tcBorders>
            <w:vAlign w:val="center"/>
          </w:tcPr>
          <w:p w:rsidRPr="00DF4ADA" w:rsidR="0040006F" w:rsidP="008F6995" w:rsidRDefault="0040006F" w14:paraId="5B557299" w14:textId="77777777">
            <w:pPr>
              <w:cnfStyle w:val="000000000000" w:firstRow="0" w:lastRow="0" w:firstColumn="0" w:lastColumn="0" w:oddVBand="0" w:evenVBand="0" w:oddHBand="0" w:evenHBand="0" w:firstRowFirstColumn="0" w:firstRowLastColumn="0" w:lastRowFirstColumn="0" w:lastRowLastColumn="0"/>
              <w:rPr>
                <w:highlight w:val="yellow"/>
              </w:rPr>
            </w:pPr>
          </w:p>
        </w:tc>
        <w:tc>
          <w:tcPr>
            <w:tcW w:w="2261" w:type="dxa"/>
            <w:tcBorders>
              <w:left w:val="single" w:color="E0DFD9" w:themeColor="accent5" w:sz="4" w:space="0"/>
            </w:tcBorders>
            <w:vAlign w:val="center"/>
          </w:tcPr>
          <w:p w:rsidRPr="00DF4ADA" w:rsidR="0040006F" w:rsidP="008F6995" w:rsidRDefault="0040006F" w14:paraId="781A3A7C" w14:textId="77777777">
            <w:pPr>
              <w:cnfStyle w:val="000000000000" w:firstRow="0" w:lastRow="0" w:firstColumn="0" w:lastColumn="0" w:oddVBand="0" w:evenVBand="0" w:oddHBand="0" w:evenHBand="0" w:firstRowFirstColumn="0" w:firstRowLastColumn="0" w:lastRowFirstColumn="0" w:lastRowLastColumn="0"/>
              <w:rPr>
                <w:highlight w:val="yellow"/>
              </w:rPr>
            </w:pPr>
          </w:p>
        </w:tc>
      </w:tr>
      <w:tr w:rsidRPr="007B0A6D" w:rsidR="0040006F" w:rsidTr="72A5D00D" w14:paraId="1F15543D"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88" w:type="dxa"/>
            <w:tcBorders>
              <w:right w:val="single" w:color="E0DFD9" w:themeColor="accent5" w:sz="4" w:space="0"/>
            </w:tcBorders>
            <w:vAlign w:val="center"/>
          </w:tcPr>
          <w:p w:rsidRPr="00DF4ADA" w:rsidR="0040006F" w:rsidP="008F6995" w:rsidRDefault="0040006F" w14:paraId="13BE2385" w14:textId="77777777"/>
        </w:tc>
        <w:tc>
          <w:tcPr>
            <w:tcW w:w="2126" w:type="dxa"/>
            <w:tcBorders>
              <w:left w:val="single" w:color="E0DFD9" w:themeColor="accent5" w:sz="4" w:space="0"/>
              <w:right w:val="single" w:color="E0DFD9" w:themeColor="accent5" w:sz="4" w:space="0"/>
            </w:tcBorders>
            <w:vAlign w:val="center"/>
          </w:tcPr>
          <w:p w:rsidRPr="00DF4ADA" w:rsidR="0040006F" w:rsidP="008F6995" w:rsidRDefault="0040006F" w14:paraId="00655B1E" w14:textId="77777777">
            <w:pPr>
              <w:cnfStyle w:val="000000100000" w:firstRow="0" w:lastRow="0" w:firstColumn="0" w:lastColumn="0" w:oddVBand="0" w:evenVBand="0" w:oddHBand="1" w:evenHBand="0" w:firstRowFirstColumn="0" w:firstRowLastColumn="0" w:lastRowFirstColumn="0" w:lastRowLastColumn="0"/>
            </w:pPr>
          </w:p>
        </w:tc>
        <w:tc>
          <w:tcPr>
            <w:tcW w:w="3685" w:type="dxa"/>
            <w:tcBorders>
              <w:left w:val="single" w:color="E0DFD9" w:themeColor="accent5" w:sz="4" w:space="0"/>
              <w:right w:val="single" w:color="E0DFD9" w:themeColor="accent5" w:sz="4" w:space="0"/>
            </w:tcBorders>
            <w:vAlign w:val="center"/>
          </w:tcPr>
          <w:p w:rsidRPr="00DF4ADA" w:rsidR="0040006F" w:rsidP="008F6995" w:rsidRDefault="0040006F" w14:paraId="4B655169" w14:textId="77777777">
            <w:pPr>
              <w:cnfStyle w:val="000000100000" w:firstRow="0" w:lastRow="0" w:firstColumn="0" w:lastColumn="0" w:oddVBand="0" w:evenVBand="0" w:oddHBand="1" w:evenHBand="0" w:firstRowFirstColumn="0" w:firstRowLastColumn="0" w:lastRowFirstColumn="0" w:lastRowLastColumn="0"/>
              <w:rPr>
                <w:highlight w:val="yellow"/>
              </w:rPr>
            </w:pPr>
          </w:p>
        </w:tc>
        <w:tc>
          <w:tcPr>
            <w:tcW w:w="2261" w:type="dxa"/>
            <w:tcBorders>
              <w:left w:val="single" w:color="E0DFD9" w:themeColor="accent5" w:sz="4" w:space="0"/>
            </w:tcBorders>
            <w:vAlign w:val="center"/>
          </w:tcPr>
          <w:p w:rsidRPr="00DF4ADA" w:rsidR="0040006F" w:rsidP="008F6995" w:rsidRDefault="0040006F" w14:paraId="08F0F5E0" w14:textId="77777777">
            <w:pPr>
              <w:cnfStyle w:val="000000100000" w:firstRow="0" w:lastRow="0" w:firstColumn="0" w:lastColumn="0" w:oddVBand="0" w:evenVBand="0" w:oddHBand="1" w:evenHBand="0" w:firstRowFirstColumn="0" w:firstRowLastColumn="0" w:lastRowFirstColumn="0" w:lastRowLastColumn="0"/>
              <w:rPr>
                <w:highlight w:val="yellow"/>
              </w:rPr>
            </w:pPr>
          </w:p>
        </w:tc>
      </w:tr>
    </w:tbl>
    <w:p w:rsidR="0040006F" w:rsidP="008F6995" w:rsidRDefault="0040006F" w14:paraId="104D750A" w14:textId="77777777">
      <w:pPr>
        <w:pStyle w:val="bizHeading2"/>
      </w:pPr>
    </w:p>
    <w:p w:rsidRPr="00453CA6" w:rsidR="0040006F" w:rsidP="008F6995" w:rsidRDefault="0040006F" w14:paraId="068FC20D" w14:textId="77777777">
      <w:pPr>
        <w:pStyle w:val="Betreff"/>
      </w:pPr>
      <w:r w:rsidRPr="00453CA6">
        <w:t>Verantwortlichkeiten</w:t>
      </w:r>
    </w:p>
    <w:tbl>
      <w:tblPr>
        <w:tblStyle w:val="Listentabelle3Akzent5"/>
        <w:tblW w:w="9064" w:type="dxa"/>
        <w:tblLook w:val="04A0" w:firstRow="1" w:lastRow="0" w:firstColumn="1" w:lastColumn="0" w:noHBand="0" w:noVBand="1"/>
      </w:tblPr>
      <w:tblGrid>
        <w:gridCol w:w="4957"/>
        <w:gridCol w:w="4107"/>
      </w:tblGrid>
      <w:tr w:rsidRPr="00376E63" w:rsidR="0040006F" w:rsidTr="00D023BC" w14:paraId="6437E5DC"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4957" w:type="dxa"/>
            <w:tcBorders>
              <w:left w:val="single" w:color="E0DFD9" w:themeColor="accent5" w:sz="4" w:space="0"/>
              <w:right w:val="single" w:color="E0DFD9" w:themeColor="accent5" w:sz="4" w:space="0"/>
            </w:tcBorders>
            <w:vAlign w:val="center"/>
          </w:tcPr>
          <w:p w:rsidRPr="00F3138C" w:rsidR="0040006F" w:rsidP="008F6995" w:rsidRDefault="0040006F" w14:paraId="54140FCA" w14:textId="77777777">
            <w:r w:rsidRPr="00F3138C">
              <w:t>Rolle</w:t>
            </w:r>
          </w:p>
        </w:tc>
        <w:tc>
          <w:tcPr>
            <w:tcW w:w="4107" w:type="dxa"/>
            <w:tcBorders>
              <w:left w:val="single" w:color="E0DFD9" w:themeColor="accent5" w:sz="4" w:space="0"/>
            </w:tcBorders>
            <w:vAlign w:val="center"/>
          </w:tcPr>
          <w:p w:rsidRPr="00F3138C" w:rsidR="0040006F" w:rsidP="008F6995" w:rsidRDefault="0040006F" w14:paraId="20AE9286" w14:textId="77777777">
            <w:pPr>
              <w:cnfStyle w:val="100000000000" w:firstRow="1" w:lastRow="0" w:firstColumn="0" w:lastColumn="0" w:oddVBand="0" w:evenVBand="0" w:oddHBand="0" w:evenHBand="0" w:firstRowFirstColumn="0" w:firstRowLastColumn="0" w:lastRowFirstColumn="0" w:lastRowLastColumn="0"/>
            </w:pPr>
            <w:r w:rsidRPr="00F3138C">
              <w:t>Name</w:t>
            </w:r>
          </w:p>
        </w:tc>
      </w:tr>
      <w:tr w:rsidRPr="007724BB" w:rsidR="0040006F" w:rsidTr="00D023BC" w14:paraId="61D1FBB5"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957" w:type="dxa"/>
            <w:tcBorders>
              <w:left w:val="single" w:color="E0DFD9" w:themeColor="accent5" w:sz="4" w:space="0"/>
              <w:right w:val="single" w:color="E0DFD9" w:themeColor="accent5" w:sz="4" w:space="0"/>
            </w:tcBorders>
            <w:vAlign w:val="center"/>
          </w:tcPr>
          <w:p w:rsidRPr="00F3138C" w:rsidR="0040006F" w:rsidP="004B2C1A" w:rsidRDefault="004B2C1A" w14:paraId="4F7A1831" w14:textId="1794DE67">
            <w:r>
              <w:t>Projektleiter</w:t>
            </w:r>
          </w:p>
        </w:tc>
        <w:tc>
          <w:tcPr>
            <w:tcW w:w="4107" w:type="dxa"/>
            <w:tcBorders>
              <w:left w:val="single" w:color="E0DFD9" w:themeColor="accent5" w:sz="4" w:space="0"/>
            </w:tcBorders>
            <w:vAlign w:val="center"/>
          </w:tcPr>
          <w:p w:rsidRPr="00F3138C" w:rsidR="0040006F" w:rsidP="008F6995" w:rsidRDefault="00E7030A" w14:paraId="19FEDF87" w14:textId="6F9B58CB">
            <w:pPr>
              <w:cnfStyle w:val="000000100000" w:firstRow="0" w:lastRow="0" w:firstColumn="0" w:lastColumn="0" w:oddVBand="0" w:evenVBand="0" w:oddHBand="1" w:evenHBand="0" w:firstRowFirstColumn="0" w:firstRowLastColumn="0" w:lastRowFirstColumn="0" w:lastRowLastColumn="0"/>
            </w:pPr>
            <w:r>
              <w:t>Florin Gartmann</w:t>
            </w:r>
          </w:p>
        </w:tc>
      </w:tr>
      <w:tr w:rsidRPr="007B0A6D" w:rsidR="0040006F" w:rsidTr="00D023BC" w14:paraId="512076C6" w14:textId="77777777">
        <w:trPr>
          <w:trHeight w:val="397"/>
        </w:trPr>
        <w:tc>
          <w:tcPr>
            <w:cnfStyle w:val="001000000000" w:firstRow="0" w:lastRow="0" w:firstColumn="1" w:lastColumn="0" w:oddVBand="0" w:evenVBand="0" w:oddHBand="0" w:evenHBand="0" w:firstRowFirstColumn="0" w:firstRowLastColumn="0" w:lastRowFirstColumn="0" w:lastRowLastColumn="0"/>
            <w:tcW w:w="4957" w:type="dxa"/>
            <w:tcBorders>
              <w:left w:val="single" w:color="E0DFD9" w:themeColor="accent5" w:sz="4" w:space="0"/>
              <w:right w:val="single" w:color="E0DFD9" w:themeColor="accent5" w:sz="4" w:space="0"/>
            </w:tcBorders>
            <w:vAlign w:val="center"/>
          </w:tcPr>
          <w:p w:rsidRPr="00F3138C" w:rsidR="0040006F" w:rsidP="008F6995" w:rsidRDefault="004B2C1A" w14:paraId="4FB23B66" w14:textId="78B3AF8E">
            <w:pPr>
              <w:rPr>
                <w:highlight w:val="yellow"/>
              </w:rPr>
            </w:pPr>
            <w:r>
              <w:t>Prozessverantwortlicher</w:t>
            </w:r>
          </w:p>
        </w:tc>
        <w:tc>
          <w:tcPr>
            <w:tcW w:w="4107" w:type="dxa"/>
            <w:tcBorders>
              <w:left w:val="single" w:color="E0DFD9" w:themeColor="accent5" w:sz="4" w:space="0"/>
            </w:tcBorders>
            <w:vAlign w:val="center"/>
          </w:tcPr>
          <w:p w:rsidRPr="00F3138C" w:rsidR="0040006F" w:rsidP="008F6995" w:rsidRDefault="00966ED4" w14:paraId="039DA06F" w14:textId="2151D3E3">
            <w:pPr>
              <w:cnfStyle w:val="000000000000" w:firstRow="0" w:lastRow="0" w:firstColumn="0" w:lastColumn="0" w:oddVBand="0" w:evenVBand="0" w:oddHBand="0" w:evenHBand="0" w:firstRowFirstColumn="0" w:firstRowLastColumn="0" w:lastRowFirstColumn="0" w:lastRowLastColumn="0"/>
              <w:rPr>
                <w:highlight w:val="yellow"/>
              </w:rPr>
            </w:pPr>
            <w:r w:rsidRPr="00966ED4">
              <w:t>Oliver Schütz</w:t>
            </w:r>
          </w:p>
        </w:tc>
      </w:tr>
      <w:tr w:rsidRPr="007B0A6D" w:rsidR="0040006F" w:rsidTr="00D023BC" w14:paraId="26AEC33E"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957" w:type="dxa"/>
            <w:tcBorders>
              <w:left w:val="single" w:color="E0DFD9" w:themeColor="accent5" w:sz="4" w:space="0"/>
              <w:right w:val="single" w:color="E0DFD9" w:themeColor="accent5" w:sz="4" w:space="0"/>
            </w:tcBorders>
            <w:vAlign w:val="center"/>
          </w:tcPr>
          <w:p w:rsidRPr="00F3138C" w:rsidR="0040006F" w:rsidP="008F6995" w:rsidRDefault="0040006F" w14:paraId="65796976" w14:textId="183D81FC">
            <w:pPr>
              <w:rPr>
                <w:highlight w:val="yellow"/>
              </w:rPr>
            </w:pPr>
            <w:r w:rsidRPr="00F3138C">
              <w:t>Teamleiter</w:t>
            </w:r>
          </w:p>
        </w:tc>
        <w:tc>
          <w:tcPr>
            <w:tcW w:w="4107" w:type="dxa"/>
            <w:tcBorders>
              <w:left w:val="single" w:color="E0DFD9" w:themeColor="accent5" w:sz="4" w:space="0"/>
            </w:tcBorders>
            <w:vAlign w:val="center"/>
          </w:tcPr>
          <w:p w:rsidRPr="00F3138C" w:rsidR="0040006F" w:rsidP="008F6995" w:rsidRDefault="00E7030A" w14:paraId="7DCFC468" w14:textId="3A6C95CC">
            <w:pPr>
              <w:cnfStyle w:val="000000100000" w:firstRow="0" w:lastRow="0" w:firstColumn="0" w:lastColumn="0" w:oddVBand="0" w:evenVBand="0" w:oddHBand="1" w:evenHBand="0" w:firstRowFirstColumn="0" w:firstRowLastColumn="0" w:lastRowFirstColumn="0" w:lastRowLastColumn="0"/>
              <w:rPr>
                <w:highlight w:val="yellow"/>
              </w:rPr>
            </w:pPr>
            <w:r w:rsidRPr="009C288D">
              <w:t>Alessio De Icco</w:t>
            </w:r>
          </w:p>
        </w:tc>
      </w:tr>
      <w:tr w:rsidRPr="007B0A6D" w:rsidR="0040006F" w:rsidTr="00D023BC" w14:paraId="358A452A" w14:textId="77777777">
        <w:trPr>
          <w:trHeight w:val="397"/>
        </w:trPr>
        <w:tc>
          <w:tcPr>
            <w:cnfStyle w:val="001000000000" w:firstRow="0" w:lastRow="0" w:firstColumn="1" w:lastColumn="0" w:oddVBand="0" w:evenVBand="0" w:oddHBand="0" w:evenHBand="0" w:firstRowFirstColumn="0" w:firstRowLastColumn="0" w:lastRowFirstColumn="0" w:lastRowLastColumn="0"/>
            <w:tcW w:w="4957" w:type="dxa"/>
            <w:tcBorders>
              <w:left w:val="single" w:color="E0DFD9" w:themeColor="accent5" w:sz="4" w:space="0"/>
              <w:right w:val="single" w:color="E0DFD9" w:themeColor="accent5" w:sz="4" w:space="0"/>
            </w:tcBorders>
            <w:vAlign w:val="center"/>
          </w:tcPr>
          <w:p w:rsidRPr="00F3138C" w:rsidR="0040006F" w:rsidP="008F6995" w:rsidRDefault="0040006F" w14:paraId="1984E5F0" w14:textId="67AB795B">
            <w:pPr>
              <w:rPr>
                <w:highlight w:val="yellow"/>
              </w:rPr>
            </w:pPr>
            <w:r w:rsidRPr="00F3138C">
              <w:t>Sachbearbeiter</w:t>
            </w:r>
          </w:p>
        </w:tc>
        <w:tc>
          <w:tcPr>
            <w:tcW w:w="4107" w:type="dxa"/>
            <w:tcBorders>
              <w:left w:val="single" w:color="E0DFD9" w:themeColor="accent5" w:sz="4" w:space="0"/>
            </w:tcBorders>
            <w:vAlign w:val="center"/>
          </w:tcPr>
          <w:p w:rsidRPr="00F3138C" w:rsidR="0040006F" w:rsidP="008F6995" w:rsidRDefault="009C288D" w14:paraId="1A75D572" w14:textId="5FBC5D13">
            <w:pPr>
              <w:cnfStyle w:val="000000000000" w:firstRow="0" w:lastRow="0" w:firstColumn="0" w:lastColumn="0" w:oddVBand="0" w:evenVBand="0" w:oddHBand="0" w:evenHBand="0" w:firstRowFirstColumn="0" w:firstRowLastColumn="0" w:lastRowFirstColumn="0" w:lastRowLastColumn="0"/>
              <w:rPr>
                <w:highlight w:val="yellow"/>
              </w:rPr>
            </w:pPr>
            <w:r w:rsidRPr="009C288D">
              <w:t>Alessio De Icco</w:t>
            </w:r>
          </w:p>
        </w:tc>
      </w:tr>
      <w:tr w:rsidRPr="007B0A6D" w:rsidR="0040006F" w:rsidTr="00D023BC" w14:paraId="53C6E60D"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957" w:type="dxa"/>
            <w:tcBorders>
              <w:left w:val="single" w:color="E0DFD9" w:themeColor="accent5" w:sz="4" w:space="0"/>
              <w:right w:val="single" w:color="E0DFD9" w:themeColor="accent5" w:sz="4" w:space="0"/>
            </w:tcBorders>
            <w:vAlign w:val="center"/>
          </w:tcPr>
          <w:p w:rsidRPr="00F3138C" w:rsidR="0040006F" w:rsidP="008F6995" w:rsidRDefault="0040006F" w14:paraId="117CD91F" w14:textId="34488040">
            <w:pPr>
              <w:rPr>
                <w:highlight w:val="yellow"/>
              </w:rPr>
            </w:pPr>
            <w:r w:rsidRPr="00F3138C">
              <w:t>RPA Entwickler</w:t>
            </w:r>
          </w:p>
        </w:tc>
        <w:tc>
          <w:tcPr>
            <w:tcW w:w="4107" w:type="dxa"/>
            <w:tcBorders>
              <w:left w:val="single" w:color="E0DFD9" w:themeColor="accent5" w:sz="4" w:space="0"/>
            </w:tcBorders>
            <w:vAlign w:val="center"/>
          </w:tcPr>
          <w:p w:rsidRPr="00F3138C" w:rsidR="0040006F" w:rsidP="009C288D" w:rsidRDefault="009C288D" w14:paraId="7DA23B39" w14:textId="6C125136">
            <w:pPr>
              <w:cnfStyle w:val="000000100000" w:firstRow="0" w:lastRow="0" w:firstColumn="0" w:lastColumn="0" w:oddVBand="0" w:evenVBand="0" w:oddHBand="1" w:evenHBand="0" w:firstRowFirstColumn="0" w:firstRowLastColumn="0" w:lastRowFirstColumn="0" w:lastRowLastColumn="0"/>
              <w:rPr>
                <w:highlight w:val="yellow"/>
              </w:rPr>
            </w:pPr>
            <w:r w:rsidRPr="009C288D">
              <w:t xml:space="preserve">Michal </w:t>
            </w:r>
            <w:r w:rsidRPr="009C288D">
              <w:rPr>
                <w:lang w:val="de-LI"/>
              </w:rPr>
              <w:t>Karczmarzyk</w:t>
            </w:r>
          </w:p>
        </w:tc>
      </w:tr>
      <w:tr w:rsidRPr="007B0A6D" w:rsidR="0040006F" w:rsidTr="00D023BC" w14:paraId="45E6F333" w14:textId="77777777">
        <w:trPr>
          <w:trHeight w:val="397"/>
        </w:trPr>
        <w:tc>
          <w:tcPr>
            <w:cnfStyle w:val="001000000000" w:firstRow="0" w:lastRow="0" w:firstColumn="1" w:lastColumn="0" w:oddVBand="0" w:evenVBand="0" w:oddHBand="0" w:evenHBand="0" w:firstRowFirstColumn="0" w:firstRowLastColumn="0" w:lastRowFirstColumn="0" w:lastRowLastColumn="0"/>
            <w:tcW w:w="4957" w:type="dxa"/>
            <w:tcBorders>
              <w:left w:val="single" w:color="E0DFD9" w:themeColor="accent5" w:sz="4" w:space="0"/>
              <w:right w:val="single" w:color="E0DFD9" w:themeColor="accent5" w:sz="4" w:space="0"/>
            </w:tcBorders>
            <w:vAlign w:val="center"/>
          </w:tcPr>
          <w:p w:rsidRPr="00F3138C" w:rsidR="0040006F" w:rsidP="008F6995" w:rsidRDefault="0040006F" w14:paraId="107473BE" w14:textId="790CBCCB">
            <w:pPr>
              <w:rPr>
                <w:highlight w:val="yellow"/>
              </w:rPr>
            </w:pPr>
            <w:r w:rsidRPr="00F3138C">
              <w:t>RPA Business Analyst</w:t>
            </w:r>
          </w:p>
        </w:tc>
        <w:tc>
          <w:tcPr>
            <w:tcW w:w="4107" w:type="dxa"/>
            <w:tcBorders>
              <w:left w:val="single" w:color="E0DFD9" w:themeColor="accent5" w:sz="4" w:space="0"/>
            </w:tcBorders>
            <w:vAlign w:val="center"/>
          </w:tcPr>
          <w:p w:rsidRPr="00F3138C" w:rsidR="0040006F" w:rsidP="008F6995" w:rsidRDefault="00A76F55" w14:paraId="5E88EC88" w14:textId="1F4AE1AE">
            <w:pPr>
              <w:cnfStyle w:val="000000000000" w:firstRow="0" w:lastRow="0" w:firstColumn="0" w:lastColumn="0" w:oddVBand="0" w:evenVBand="0" w:oddHBand="0" w:evenHBand="0" w:firstRowFirstColumn="0" w:firstRowLastColumn="0" w:lastRowFirstColumn="0" w:lastRowLastColumn="0"/>
              <w:rPr>
                <w:highlight w:val="yellow"/>
              </w:rPr>
            </w:pPr>
            <w:r w:rsidRPr="00A76F55">
              <w:t>Florin Gartmann</w:t>
            </w:r>
          </w:p>
        </w:tc>
      </w:tr>
    </w:tbl>
    <w:p w:rsidR="0040006F" w:rsidP="008F6995" w:rsidRDefault="0040006F" w14:paraId="480CC48B" w14:textId="77777777">
      <w:pPr>
        <w:pStyle w:val="ModelerNormal"/>
      </w:pPr>
    </w:p>
    <w:p w:rsidRPr="00453CA6" w:rsidR="0040006F" w:rsidP="008F6995" w:rsidRDefault="0040006F" w14:paraId="2CDCDA3F" w14:textId="77777777">
      <w:pPr>
        <w:pStyle w:val="Betreff"/>
      </w:pPr>
      <w:r w:rsidRPr="00453CA6">
        <w:t>Dokumentenbewilligung</w:t>
      </w:r>
    </w:p>
    <w:tbl>
      <w:tblPr>
        <w:tblStyle w:val="Listentabelle3Akzent5"/>
        <w:tblW w:w="9069" w:type="dxa"/>
        <w:tblLook w:val="04A0" w:firstRow="1" w:lastRow="0" w:firstColumn="1" w:lastColumn="0" w:noHBand="0" w:noVBand="1"/>
      </w:tblPr>
      <w:tblGrid>
        <w:gridCol w:w="2901"/>
        <w:gridCol w:w="3270"/>
        <w:gridCol w:w="2898"/>
      </w:tblGrid>
      <w:tr w:rsidR="0040006F" w:rsidTr="00D023BC" w14:paraId="599ED50E" w14:textId="77777777">
        <w:trPr>
          <w:cnfStyle w:val="100000000000" w:firstRow="1" w:lastRow="0" w:firstColumn="0" w:lastColumn="0" w:oddVBand="0" w:evenVBand="0" w:oddHBand="0" w:evenHBand="0" w:firstRowFirstColumn="0" w:firstRowLastColumn="0" w:lastRowFirstColumn="0" w:lastRowLastColumn="0"/>
          <w:trHeight w:val="395"/>
        </w:trPr>
        <w:tc>
          <w:tcPr>
            <w:cnfStyle w:val="001000000100" w:firstRow="0" w:lastRow="0" w:firstColumn="1" w:lastColumn="0" w:oddVBand="0" w:evenVBand="0" w:oddHBand="0" w:evenHBand="0" w:firstRowFirstColumn="1" w:firstRowLastColumn="0" w:lastRowFirstColumn="0" w:lastRowLastColumn="0"/>
            <w:tcW w:w="2901" w:type="dxa"/>
            <w:tcBorders>
              <w:left w:val="single" w:color="E0DFD9" w:themeColor="accent5" w:sz="4" w:space="0"/>
              <w:right w:val="single" w:color="E0DFD9" w:themeColor="accent5" w:sz="4" w:space="0"/>
            </w:tcBorders>
            <w:vAlign w:val="center"/>
          </w:tcPr>
          <w:p w:rsidRPr="0040006F" w:rsidR="0040006F" w:rsidP="008F6995" w:rsidRDefault="0040006F" w14:paraId="2FAD5CE2" w14:textId="77777777">
            <w:r w:rsidRPr="0040006F">
              <w:t>Name</w:t>
            </w:r>
          </w:p>
        </w:tc>
        <w:tc>
          <w:tcPr>
            <w:tcW w:w="3270" w:type="dxa"/>
            <w:tcBorders>
              <w:left w:val="single" w:color="E0DFD9" w:themeColor="accent5" w:sz="4" w:space="0"/>
            </w:tcBorders>
            <w:vAlign w:val="center"/>
          </w:tcPr>
          <w:p w:rsidRPr="0040006F" w:rsidR="0040006F" w:rsidP="008F6995" w:rsidRDefault="0040006F" w14:paraId="28D11435" w14:textId="77777777">
            <w:pPr>
              <w:cnfStyle w:val="100000000000" w:firstRow="1" w:lastRow="0" w:firstColumn="0" w:lastColumn="0" w:oddVBand="0" w:evenVBand="0" w:oddHBand="0" w:evenHBand="0" w:firstRowFirstColumn="0" w:firstRowLastColumn="0" w:lastRowFirstColumn="0" w:lastRowLastColumn="0"/>
            </w:pPr>
            <w:r w:rsidRPr="0040006F">
              <w:t>Projektrolle</w:t>
            </w:r>
          </w:p>
        </w:tc>
        <w:tc>
          <w:tcPr>
            <w:tcW w:w="2898" w:type="dxa"/>
            <w:tcBorders>
              <w:left w:val="single" w:color="E0DFD9" w:themeColor="accent5" w:sz="4" w:space="0"/>
            </w:tcBorders>
            <w:vAlign w:val="center"/>
          </w:tcPr>
          <w:p w:rsidRPr="0040006F" w:rsidR="0040006F" w:rsidP="008F6995" w:rsidRDefault="0040006F" w14:paraId="78010161" w14:textId="77777777">
            <w:pPr>
              <w:cnfStyle w:val="100000000000" w:firstRow="1" w:lastRow="0" w:firstColumn="0" w:lastColumn="0" w:oddVBand="0" w:evenVBand="0" w:oddHBand="0" w:evenHBand="0" w:firstRowFirstColumn="0" w:firstRowLastColumn="0" w:lastRowFirstColumn="0" w:lastRowLastColumn="0"/>
            </w:pPr>
            <w:r w:rsidRPr="0040006F">
              <w:t>Datum der Überprüfung</w:t>
            </w:r>
          </w:p>
        </w:tc>
      </w:tr>
      <w:tr w:rsidRPr="00A43894" w:rsidR="0040006F" w:rsidTr="00D023BC" w14:paraId="59EF0A8C" w14:textId="77777777">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901" w:type="dxa"/>
            <w:tcBorders>
              <w:left w:val="single" w:color="E0DFD9" w:themeColor="accent5" w:sz="4" w:space="0"/>
              <w:right w:val="single" w:color="E0DFD9" w:themeColor="accent5" w:sz="4" w:space="0"/>
            </w:tcBorders>
            <w:vAlign w:val="center"/>
          </w:tcPr>
          <w:p w:rsidRPr="0040006F" w:rsidR="0040006F" w:rsidP="008F6995" w:rsidRDefault="009C288D" w14:paraId="3D606CCD" w14:textId="7F564B2A">
            <w:pPr>
              <w:rPr>
                <w:bCs w:val="0"/>
                <w:highlight w:val="yellow"/>
              </w:rPr>
            </w:pPr>
            <w:r>
              <w:t>Florin Gartmann</w:t>
            </w:r>
          </w:p>
        </w:tc>
        <w:tc>
          <w:tcPr>
            <w:tcW w:w="3270" w:type="dxa"/>
            <w:tcBorders>
              <w:left w:val="single" w:color="E0DFD9" w:themeColor="accent5" w:sz="4" w:space="0"/>
            </w:tcBorders>
            <w:vAlign w:val="center"/>
          </w:tcPr>
          <w:p w:rsidRPr="0040006F" w:rsidR="0040006F" w:rsidP="00E1655E" w:rsidRDefault="0040006F" w14:paraId="373AD1D6" w14:textId="78415FF7">
            <w:pPr>
              <w:cnfStyle w:val="000000100000" w:firstRow="0" w:lastRow="0" w:firstColumn="0" w:lastColumn="0" w:oddVBand="0" w:evenVBand="0" w:oddHBand="1" w:evenHBand="0" w:firstRowFirstColumn="0" w:firstRowLastColumn="0" w:lastRowFirstColumn="0" w:lastRowLastColumn="0"/>
            </w:pPr>
            <w:r w:rsidRPr="0040006F">
              <w:t>Projektleite</w:t>
            </w:r>
            <w:r w:rsidR="00911FD1">
              <w:t>r</w:t>
            </w:r>
          </w:p>
        </w:tc>
        <w:tc>
          <w:tcPr>
            <w:tcW w:w="2898" w:type="dxa"/>
            <w:tcBorders>
              <w:left w:val="single" w:color="E0DFD9" w:themeColor="accent5" w:sz="4" w:space="0"/>
            </w:tcBorders>
            <w:vAlign w:val="center"/>
          </w:tcPr>
          <w:p w:rsidRPr="0040006F" w:rsidR="0040006F" w:rsidP="008F6995" w:rsidRDefault="0040006F" w14:paraId="6690BEA7" w14:textId="58C29530">
            <w:pPr>
              <w:cnfStyle w:val="000000100000" w:firstRow="0" w:lastRow="0" w:firstColumn="0" w:lastColumn="0" w:oddVBand="0" w:evenVBand="0" w:oddHBand="1" w:evenHBand="0" w:firstRowFirstColumn="0" w:firstRowLastColumn="0" w:lastRowFirstColumn="0" w:lastRowLastColumn="0"/>
              <w:rPr>
                <w:highlight w:val="yellow"/>
              </w:rPr>
            </w:pPr>
          </w:p>
        </w:tc>
      </w:tr>
      <w:tr w:rsidR="0040006F" w:rsidTr="00D023BC" w14:paraId="60917551" w14:textId="77777777">
        <w:trPr>
          <w:trHeight w:val="395"/>
        </w:trPr>
        <w:tc>
          <w:tcPr>
            <w:cnfStyle w:val="001000000000" w:firstRow="0" w:lastRow="0" w:firstColumn="1" w:lastColumn="0" w:oddVBand="0" w:evenVBand="0" w:oddHBand="0" w:evenHBand="0" w:firstRowFirstColumn="0" w:firstRowLastColumn="0" w:lastRowFirstColumn="0" w:lastRowLastColumn="0"/>
            <w:tcW w:w="2901" w:type="dxa"/>
            <w:tcBorders>
              <w:left w:val="single" w:color="E0DFD9" w:themeColor="accent5" w:sz="4" w:space="0"/>
              <w:right w:val="single" w:color="E0DFD9" w:themeColor="accent5" w:sz="4" w:space="0"/>
            </w:tcBorders>
            <w:vAlign w:val="center"/>
          </w:tcPr>
          <w:p w:rsidRPr="0040006F" w:rsidR="0040006F" w:rsidP="008F6995" w:rsidRDefault="009C288D" w14:paraId="42747CB1" w14:textId="734CC475">
            <w:pPr>
              <w:rPr>
                <w:highlight w:val="yellow"/>
              </w:rPr>
            </w:pPr>
            <w:r w:rsidRPr="00966ED4">
              <w:t>Oliver Schütz</w:t>
            </w:r>
          </w:p>
        </w:tc>
        <w:tc>
          <w:tcPr>
            <w:tcW w:w="3270" w:type="dxa"/>
            <w:tcBorders>
              <w:left w:val="single" w:color="E0DFD9" w:themeColor="accent5" w:sz="4" w:space="0"/>
            </w:tcBorders>
            <w:vAlign w:val="center"/>
          </w:tcPr>
          <w:p w:rsidRPr="0040006F" w:rsidR="0040006F" w:rsidP="008F6995" w:rsidRDefault="00E1655E" w14:paraId="09E0785B" w14:textId="7F0B8BCD">
            <w:pPr>
              <w:cnfStyle w:val="000000000000" w:firstRow="0" w:lastRow="0" w:firstColumn="0" w:lastColumn="0" w:oddVBand="0" w:evenVBand="0" w:oddHBand="0" w:evenHBand="0" w:firstRowFirstColumn="0" w:firstRowLastColumn="0" w:lastRowFirstColumn="0" w:lastRowLastColumn="0"/>
              <w:rPr>
                <w:highlight w:val="yellow"/>
              </w:rPr>
            </w:pPr>
            <w:r>
              <w:t>Prozessverantwortlicher</w:t>
            </w:r>
          </w:p>
        </w:tc>
        <w:tc>
          <w:tcPr>
            <w:tcW w:w="2898" w:type="dxa"/>
            <w:tcBorders>
              <w:left w:val="single" w:color="E0DFD9" w:themeColor="accent5" w:sz="4" w:space="0"/>
            </w:tcBorders>
            <w:vAlign w:val="center"/>
          </w:tcPr>
          <w:p w:rsidRPr="0040006F" w:rsidR="0040006F" w:rsidP="008F6995" w:rsidRDefault="0040006F" w14:paraId="0375FDAD" w14:textId="3BE2374B">
            <w:pPr>
              <w:cnfStyle w:val="000000000000" w:firstRow="0" w:lastRow="0" w:firstColumn="0" w:lastColumn="0" w:oddVBand="0" w:evenVBand="0" w:oddHBand="0" w:evenHBand="0" w:firstRowFirstColumn="0" w:firstRowLastColumn="0" w:lastRowFirstColumn="0" w:lastRowLastColumn="0"/>
            </w:pPr>
          </w:p>
        </w:tc>
      </w:tr>
      <w:tr w:rsidR="0040006F" w:rsidTr="00D023BC" w14:paraId="378530F0" w14:textId="77777777">
        <w:trPr>
          <w:cnfStyle w:val="000000100000" w:firstRow="0" w:lastRow="0" w:firstColumn="0" w:lastColumn="0" w:oddVBand="0" w:evenVBand="0" w:oddHBand="1" w:evenHBand="0" w:firstRowFirstColumn="0" w:firstRowLastColumn="0" w:lastRowFirstColumn="0" w:lastRowLastColumn="0"/>
          <w:trHeight w:val="395"/>
        </w:trPr>
        <w:tc>
          <w:tcPr>
            <w:cnfStyle w:val="001000000000" w:firstRow="0" w:lastRow="0" w:firstColumn="1" w:lastColumn="0" w:oddVBand="0" w:evenVBand="0" w:oddHBand="0" w:evenHBand="0" w:firstRowFirstColumn="0" w:firstRowLastColumn="0" w:lastRowFirstColumn="0" w:lastRowLastColumn="0"/>
            <w:tcW w:w="2901" w:type="dxa"/>
            <w:tcBorders>
              <w:left w:val="single" w:color="E0DFD9" w:themeColor="accent5" w:sz="4" w:space="0"/>
              <w:right w:val="single" w:color="E0DFD9" w:themeColor="accent5" w:sz="4" w:space="0"/>
            </w:tcBorders>
            <w:vAlign w:val="center"/>
          </w:tcPr>
          <w:p w:rsidRPr="0040006F" w:rsidR="0040006F" w:rsidP="008F6995" w:rsidRDefault="009C288D" w14:paraId="474E895B" w14:textId="7F003B49">
            <w:r w:rsidRPr="009C288D">
              <w:t>Alessio De Icco</w:t>
            </w:r>
          </w:p>
        </w:tc>
        <w:tc>
          <w:tcPr>
            <w:tcW w:w="3270" w:type="dxa"/>
            <w:tcBorders>
              <w:left w:val="single" w:color="E0DFD9" w:themeColor="accent5" w:sz="4" w:space="0"/>
            </w:tcBorders>
            <w:vAlign w:val="center"/>
          </w:tcPr>
          <w:p w:rsidRPr="0040006F" w:rsidR="0040006F" w:rsidP="008F6995" w:rsidRDefault="00911FD1" w14:paraId="2AF8353D" w14:textId="6EBBBA55">
            <w:pPr>
              <w:cnfStyle w:val="000000100000" w:firstRow="0" w:lastRow="0" w:firstColumn="0" w:lastColumn="0" w:oddVBand="0" w:evenVBand="0" w:oddHBand="1" w:evenHBand="0" w:firstRowFirstColumn="0" w:firstRowLastColumn="0" w:lastRowFirstColumn="0" w:lastRowLastColumn="0"/>
              <w:rPr>
                <w:highlight w:val="yellow"/>
              </w:rPr>
            </w:pPr>
            <w:r w:rsidRPr="00F3138C">
              <w:t>Teamleiter</w:t>
            </w:r>
          </w:p>
        </w:tc>
        <w:tc>
          <w:tcPr>
            <w:tcW w:w="2898" w:type="dxa"/>
            <w:tcBorders>
              <w:left w:val="single" w:color="E0DFD9" w:themeColor="accent5" w:sz="4" w:space="0"/>
            </w:tcBorders>
            <w:vAlign w:val="center"/>
          </w:tcPr>
          <w:p w:rsidRPr="0040006F" w:rsidR="0040006F" w:rsidP="008F6995" w:rsidRDefault="0040006F" w14:paraId="0F1F1C16" w14:textId="706FFE74">
            <w:pPr>
              <w:cnfStyle w:val="000000100000" w:firstRow="0" w:lastRow="0" w:firstColumn="0" w:lastColumn="0" w:oddVBand="0" w:evenVBand="0" w:oddHBand="1" w:evenHBand="0" w:firstRowFirstColumn="0" w:firstRowLastColumn="0" w:lastRowFirstColumn="0" w:lastRowLastColumn="0"/>
            </w:pPr>
          </w:p>
        </w:tc>
      </w:tr>
      <w:tr w:rsidR="0040006F" w:rsidTr="00D023BC" w14:paraId="534EB981" w14:textId="77777777">
        <w:trPr>
          <w:trHeight w:val="395"/>
        </w:trPr>
        <w:tc>
          <w:tcPr>
            <w:cnfStyle w:val="001000000000" w:firstRow="0" w:lastRow="0" w:firstColumn="1" w:lastColumn="0" w:oddVBand="0" w:evenVBand="0" w:oddHBand="0" w:evenHBand="0" w:firstRowFirstColumn="0" w:firstRowLastColumn="0" w:lastRowFirstColumn="0" w:lastRowLastColumn="0"/>
            <w:tcW w:w="2901" w:type="dxa"/>
            <w:tcBorders>
              <w:left w:val="single" w:color="E0DFD9" w:themeColor="accent5" w:sz="4" w:space="0"/>
              <w:right w:val="single" w:color="E0DFD9" w:themeColor="accent5" w:sz="4" w:space="0"/>
            </w:tcBorders>
            <w:vAlign w:val="center"/>
          </w:tcPr>
          <w:p w:rsidRPr="0040006F" w:rsidR="0040006F" w:rsidP="008F6995" w:rsidRDefault="009C288D" w14:paraId="384D4724" w14:textId="0D62E1EF">
            <w:r w:rsidRPr="009C288D">
              <w:t xml:space="preserve">Michal </w:t>
            </w:r>
            <w:r w:rsidRPr="009C288D">
              <w:rPr>
                <w:b w:val="0"/>
                <w:lang w:val="de-LI"/>
              </w:rPr>
              <w:t>Karczmarzyk</w:t>
            </w:r>
          </w:p>
        </w:tc>
        <w:tc>
          <w:tcPr>
            <w:tcW w:w="3270" w:type="dxa"/>
            <w:tcBorders>
              <w:left w:val="single" w:color="E0DFD9" w:themeColor="accent5" w:sz="4" w:space="0"/>
            </w:tcBorders>
            <w:vAlign w:val="center"/>
          </w:tcPr>
          <w:p w:rsidRPr="0040006F" w:rsidR="0040006F" w:rsidP="008F6995" w:rsidRDefault="0040006F" w14:paraId="07AEFC22" w14:textId="2B1DFB27">
            <w:pPr>
              <w:cnfStyle w:val="000000000000" w:firstRow="0" w:lastRow="0" w:firstColumn="0" w:lastColumn="0" w:oddVBand="0" w:evenVBand="0" w:oddHBand="0" w:evenHBand="0" w:firstRowFirstColumn="0" w:firstRowLastColumn="0" w:lastRowFirstColumn="0" w:lastRowLastColumn="0"/>
              <w:rPr>
                <w:highlight w:val="yellow"/>
              </w:rPr>
            </w:pPr>
            <w:r w:rsidRPr="0040006F">
              <w:t>RPA-Entwickle</w:t>
            </w:r>
            <w:r w:rsidR="00911FD1">
              <w:t>r</w:t>
            </w:r>
          </w:p>
        </w:tc>
        <w:tc>
          <w:tcPr>
            <w:tcW w:w="2898" w:type="dxa"/>
            <w:tcBorders>
              <w:left w:val="single" w:color="E0DFD9" w:themeColor="accent5" w:sz="4" w:space="0"/>
            </w:tcBorders>
            <w:vAlign w:val="center"/>
          </w:tcPr>
          <w:p w:rsidRPr="0040006F" w:rsidR="0040006F" w:rsidP="008F6995" w:rsidRDefault="0040006F" w14:paraId="5F0B65D6" w14:textId="1381898D">
            <w:pPr>
              <w:cnfStyle w:val="000000000000" w:firstRow="0" w:lastRow="0" w:firstColumn="0" w:lastColumn="0" w:oddVBand="0" w:evenVBand="0" w:oddHBand="0" w:evenHBand="0" w:firstRowFirstColumn="0" w:firstRowLastColumn="0" w:lastRowFirstColumn="0" w:lastRowLastColumn="0"/>
            </w:pPr>
          </w:p>
        </w:tc>
      </w:tr>
    </w:tbl>
    <w:p w:rsidR="0040006F" w:rsidP="008F6995" w:rsidRDefault="0040006F" w14:paraId="0E2F5FE2" w14:textId="77777777">
      <w:pPr>
        <w:pStyle w:val="ModelerNormal"/>
      </w:pPr>
    </w:p>
    <w:p w:rsidRPr="0040006F" w:rsidR="0040006F" w:rsidP="008F6995" w:rsidRDefault="0040006F" w14:paraId="5C656289" w14:textId="586C1E6A">
      <w:pPr>
        <w:rPr>
          <w:rFonts w:ascii="Segoe UI" w:hAnsi="Segoe UI" w:eastAsia="Calibri" w:cs="Times New Roman"/>
          <w:color w:val="595959"/>
          <w:lang w:val="en-AU"/>
        </w:rPr>
      </w:pPr>
      <w:r>
        <w:br w:type="page"/>
      </w:r>
    </w:p>
    <w:p w:rsidRPr="0089604C" w:rsidR="007D6DB3" w:rsidP="008F6995" w:rsidRDefault="007D6DB3" w14:paraId="656A09C8" w14:textId="06112FDA">
      <w:pPr>
        <w:pStyle w:val="Inhaltsverzeichnisberschrift"/>
      </w:pPr>
      <w:r w:rsidRPr="0089604C">
        <w:t>Inhaltsverzeichnis</w:t>
      </w:r>
    </w:p>
    <w:p w:rsidR="00360D2B" w:rsidRDefault="00C7125B" w14:paraId="46B5F8C1" w14:textId="425AE1CE">
      <w:pPr>
        <w:pStyle w:val="Verzeichnis1"/>
        <w:rPr>
          <w:rFonts w:eastAsiaTheme="minorEastAsia"/>
          <w:b w:val="0"/>
          <w:noProof/>
          <w:sz w:val="22"/>
          <w:lang w:eastAsia="de-CH"/>
        </w:rPr>
      </w:pPr>
      <w:r w:rsidRPr="0089604C">
        <w:fldChar w:fldCharType="begin"/>
      </w:r>
      <w:r w:rsidRPr="0089604C">
        <w:instrText xml:space="preserve"> TOC \o "1-2"</w:instrText>
      </w:r>
      <w:r w:rsidRPr="0089604C" w:rsidR="009C6917">
        <w:instrText xml:space="preserve"> \n 2-2</w:instrText>
      </w:r>
      <w:r w:rsidRPr="0089604C">
        <w:instrText xml:space="preserve"> \h \z \u </w:instrText>
      </w:r>
      <w:r w:rsidRPr="0089604C">
        <w:fldChar w:fldCharType="separate"/>
      </w:r>
      <w:hyperlink w:history="1" w:anchor="_Toc189321232">
        <w:r w:rsidRPr="00EA0D9A" w:rsidR="00360D2B">
          <w:rPr>
            <w:rStyle w:val="Hyperlink"/>
            <w:noProof/>
          </w:rPr>
          <w:t>1.</w:t>
        </w:r>
        <w:r w:rsidR="00360D2B">
          <w:rPr>
            <w:rFonts w:eastAsiaTheme="minorEastAsia"/>
            <w:b w:val="0"/>
            <w:noProof/>
            <w:sz w:val="22"/>
            <w:lang w:eastAsia="de-CH"/>
          </w:rPr>
          <w:tab/>
        </w:r>
        <w:r w:rsidRPr="00EA0D9A" w:rsidR="00360D2B">
          <w:rPr>
            <w:rStyle w:val="Hyperlink"/>
            <w:noProof/>
          </w:rPr>
          <w:t>Ziel des Dokumentes</w:t>
        </w:r>
        <w:r w:rsidR="00360D2B">
          <w:rPr>
            <w:noProof/>
            <w:webHidden/>
          </w:rPr>
          <w:tab/>
        </w:r>
        <w:r w:rsidR="00360D2B">
          <w:rPr>
            <w:noProof/>
            <w:webHidden/>
          </w:rPr>
          <w:fldChar w:fldCharType="begin"/>
        </w:r>
        <w:r w:rsidR="00360D2B">
          <w:rPr>
            <w:noProof/>
            <w:webHidden/>
          </w:rPr>
          <w:instrText xml:space="preserve"> PAGEREF _Toc189321232 \h </w:instrText>
        </w:r>
        <w:r w:rsidR="00360D2B">
          <w:rPr>
            <w:noProof/>
            <w:webHidden/>
          </w:rPr>
        </w:r>
        <w:r w:rsidR="00360D2B">
          <w:rPr>
            <w:noProof/>
            <w:webHidden/>
          </w:rPr>
          <w:fldChar w:fldCharType="separate"/>
        </w:r>
        <w:r w:rsidR="00F84DCB">
          <w:rPr>
            <w:noProof/>
            <w:webHidden/>
          </w:rPr>
          <w:t>4</w:t>
        </w:r>
        <w:r w:rsidR="00360D2B">
          <w:rPr>
            <w:noProof/>
            <w:webHidden/>
          </w:rPr>
          <w:fldChar w:fldCharType="end"/>
        </w:r>
      </w:hyperlink>
    </w:p>
    <w:p w:rsidR="00360D2B" w:rsidRDefault="00360D2B" w14:paraId="4E14E85E" w14:textId="05ED5540">
      <w:pPr>
        <w:pStyle w:val="Verzeichnis1"/>
        <w:rPr>
          <w:rFonts w:eastAsiaTheme="minorEastAsia"/>
          <w:b w:val="0"/>
          <w:noProof/>
          <w:sz w:val="22"/>
          <w:lang w:eastAsia="de-CH"/>
        </w:rPr>
      </w:pPr>
      <w:hyperlink w:history="1" w:anchor="_Toc189321233">
        <w:r w:rsidRPr="00EA0D9A">
          <w:rPr>
            <w:rStyle w:val="Hyperlink"/>
            <w:noProof/>
          </w:rPr>
          <w:t>2.</w:t>
        </w:r>
        <w:r>
          <w:rPr>
            <w:rFonts w:eastAsiaTheme="minorEastAsia"/>
            <w:b w:val="0"/>
            <w:noProof/>
            <w:sz w:val="22"/>
            <w:lang w:eastAsia="de-CH"/>
          </w:rPr>
          <w:tab/>
        </w:r>
        <w:r w:rsidRPr="00EA0D9A">
          <w:rPr>
            <w:rStyle w:val="Hyperlink"/>
            <w:noProof/>
          </w:rPr>
          <w:t>Prozessinformationen und -kennzahlen</w:t>
        </w:r>
        <w:r>
          <w:rPr>
            <w:noProof/>
            <w:webHidden/>
          </w:rPr>
          <w:tab/>
        </w:r>
        <w:r>
          <w:rPr>
            <w:noProof/>
            <w:webHidden/>
          </w:rPr>
          <w:fldChar w:fldCharType="begin"/>
        </w:r>
        <w:r>
          <w:rPr>
            <w:noProof/>
            <w:webHidden/>
          </w:rPr>
          <w:instrText xml:space="preserve"> PAGEREF _Toc189321233 \h </w:instrText>
        </w:r>
        <w:r>
          <w:rPr>
            <w:noProof/>
            <w:webHidden/>
          </w:rPr>
        </w:r>
        <w:r>
          <w:rPr>
            <w:noProof/>
            <w:webHidden/>
          </w:rPr>
          <w:fldChar w:fldCharType="separate"/>
        </w:r>
        <w:r w:rsidR="00F84DCB">
          <w:rPr>
            <w:noProof/>
            <w:webHidden/>
          </w:rPr>
          <w:t>4</w:t>
        </w:r>
        <w:r>
          <w:rPr>
            <w:noProof/>
            <w:webHidden/>
          </w:rPr>
          <w:fldChar w:fldCharType="end"/>
        </w:r>
      </w:hyperlink>
    </w:p>
    <w:p w:rsidR="00360D2B" w:rsidRDefault="00360D2B" w14:paraId="13233957" w14:textId="0B8A0DEB">
      <w:pPr>
        <w:pStyle w:val="Verzeichnis1"/>
        <w:rPr>
          <w:rFonts w:eastAsiaTheme="minorEastAsia"/>
          <w:b w:val="0"/>
          <w:noProof/>
          <w:sz w:val="22"/>
          <w:lang w:eastAsia="de-CH"/>
        </w:rPr>
      </w:pPr>
      <w:hyperlink w:history="1" w:anchor="_Toc189321234">
        <w:r w:rsidRPr="00EA0D9A">
          <w:rPr>
            <w:rStyle w:val="Hyperlink"/>
            <w:noProof/>
          </w:rPr>
          <w:t>3.</w:t>
        </w:r>
        <w:r>
          <w:rPr>
            <w:rFonts w:eastAsiaTheme="minorEastAsia"/>
            <w:b w:val="0"/>
            <w:noProof/>
            <w:sz w:val="22"/>
            <w:lang w:eastAsia="de-CH"/>
          </w:rPr>
          <w:tab/>
        </w:r>
        <w:r w:rsidRPr="00EA0D9A">
          <w:rPr>
            <w:rStyle w:val="Hyperlink"/>
            <w:noProof/>
          </w:rPr>
          <w:t>Prozessauslöser</w:t>
        </w:r>
        <w:r>
          <w:rPr>
            <w:noProof/>
            <w:webHidden/>
          </w:rPr>
          <w:tab/>
        </w:r>
        <w:r>
          <w:rPr>
            <w:noProof/>
            <w:webHidden/>
          </w:rPr>
          <w:fldChar w:fldCharType="begin"/>
        </w:r>
        <w:r>
          <w:rPr>
            <w:noProof/>
            <w:webHidden/>
          </w:rPr>
          <w:instrText xml:space="preserve"> PAGEREF _Toc189321234 \h </w:instrText>
        </w:r>
        <w:r>
          <w:rPr>
            <w:noProof/>
            <w:webHidden/>
          </w:rPr>
        </w:r>
        <w:r>
          <w:rPr>
            <w:noProof/>
            <w:webHidden/>
          </w:rPr>
          <w:fldChar w:fldCharType="separate"/>
        </w:r>
        <w:r w:rsidR="00F84DCB">
          <w:rPr>
            <w:noProof/>
            <w:webHidden/>
          </w:rPr>
          <w:t>4</w:t>
        </w:r>
        <w:r>
          <w:rPr>
            <w:noProof/>
            <w:webHidden/>
          </w:rPr>
          <w:fldChar w:fldCharType="end"/>
        </w:r>
      </w:hyperlink>
    </w:p>
    <w:p w:rsidR="00360D2B" w:rsidRDefault="00360D2B" w14:paraId="495B7441" w14:textId="392C11F0">
      <w:pPr>
        <w:pStyle w:val="Verzeichnis2"/>
        <w:rPr>
          <w:rFonts w:eastAsiaTheme="minorEastAsia"/>
          <w:noProof/>
          <w:sz w:val="22"/>
          <w:lang w:eastAsia="de-CH"/>
        </w:rPr>
      </w:pPr>
      <w:hyperlink w:history="1" w:anchor="_Toc189321235">
        <w:r w:rsidRPr="00EA0D9A">
          <w:rPr>
            <w:rStyle w:val="Hyperlink"/>
            <w:noProof/>
          </w:rPr>
          <w:t>3.1</w:t>
        </w:r>
        <w:r>
          <w:rPr>
            <w:rFonts w:eastAsiaTheme="minorEastAsia"/>
            <w:noProof/>
            <w:sz w:val="22"/>
            <w:lang w:eastAsia="de-CH"/>
          </w:rPr>
          <w:tab/>
        </w:r>
        <w:r w:rsidRPr="00EA0D9A">
          <w:rPr>
            <w:rStyle w:val="Hyperlink"/>
            <w:noProof/>
          </w:rPr>
          <w:t>Aktueller Prozessauslöser</w:t>
        </w:r>
      </w:hyperlink>
    </w:p>
    <w:p w:rsidR="00360D2B" w:rsidRDefault="00360D2B" w14:paraId="5487BD8D" w14:textId="527B0C4E">
      <w:pPr>
        <w:pStyle w:val="Verzeichnis2"/>
        <w:rPr>
          <w:rFonts w:eastAsiaTheme="minorEastAsia"/>
          <w:noProof/>
          <w:sz w:val="22"/>
          <w:lang w:eastAsia="de-CH"/>
        </w:rPr>
      </w:pPr>
      <w:hyperlink w:history="1" w:anchor="_Toc189321236">
        <w:r w:rsidRPr="00EA0D9A">
          <w:rPr>
            <w:rStyle w:val="Hyperlink"/>
            <w:noProof/>
          </w:rPr>
          <w:t>3.2</w:t>
        </w:r>
        <w:r>
          <w:rPr>
            <w:rFonts w:eastAsiaTheme="minorEastAsia"/>
            <w:noProof/>
            <w:sz w:val="22"/>
            <w:lang w:eastAsia="de-CH"/>
          </w:rPr>
          <w:tab/>
        </w:r>
        <w:r w:rsidRPr="00EA0D9A">
          <w:rPr>
            <w:rStyle w:val="Hyperlink"/>
            <w:noProof/>
          </w:rPr>
          <w:t>Zukünftiger Prozessauslöser</w:t>
        </w:r>
      </w:hyperlink>
    </w:p>
    <w:p w:rsidR="00360D2B" w:rsidRDefault="00360D2B" w14:paraId="767F9F30" w14:textId="469F09E2">
      <w:pPr>
        <w:pStyle w:val="Verzeichnis1"/>
        <w:rPr>
          <w:rFonts w:eastAsiaTheme="minorEastAsia"/>
          <w:b w:val="0"/>
          <w:noProof/>
          <w:sz w:val="22"/>
          <w:lang w:eastAsia="de-CH"/>
        </w:rPr>
      </w:pPr>
      <w:hyperlink w:history="1" w:anchor="_Toc189321237">
        <w:r w:rsidRPr="00EA0D9A">
          <w:rPr>
            <w:rStyle w:val="Hyperlink"/>
            <w:noProof/>
          </w:rPr>
          <w:t>4.</w:t>
        </w:r>
        <w:r>
          <w:rPr>
            <w:rFonts w:eastAsiaTheme="minorEastAsia"/>
            <w:b w:val="0"/>
            <w:noProof/>
            <w:sz w:val="22"/>
            <w:lang w:eastAsia="de-CH"/>
          </w:rPr>
          <w:tab/>
        </w:r>
        <w:r w:rsidRPr="00EA0D9A">
          <w:rPr>
            <w:rStyle w:val="Hyperlink"/>
            <w:noProof/>
          </w:rPr>
          <w:t>Kernanwendungen</w:t>
        </w:r>
        <w:r>
          <w:rPr>
            <w:noProof/>
            <w:webHidden/>
          </w:rPr>
          <w:tab/>
        </w:r>
        <w:r>
          <w:rPr>
            <w:noProof/>
            <w:webHidden/>
          </w:rPr>
          <w:fldChar w:fldCharType="begin"/>
        </w:r>
        <w:r>
          <w:rPr>
            <w:noProof/>
            <w:webHidden/>
          </w:rPr>
          <w:instrText xml:space="preserve"> PAGEREF _Toc189321237 \h </w:instrText>
        </w:r>
        <w:r>
          <w:rPr>
            <w:noProof/>
            <w:webHidden/>
          </w:rPr>
        </w:r>
        <w:r>
          <w:rPr>
            <w:noProof/>
            <w:webHidden/>
          </w:rPr>
          <w:fldChar w:fldCharType="separate"/>
        </w:r>
        <w:r w:rsidR="00F84DCB">
          <w:rPr>
            <w:noProof/>
            <w:webHidden/>
          </w:rPr>
          <w:t>5</w:t>
        </w:r>
        <w:r>
          <w:rPr>
            <w:noProof/>
            <w:webHidden/>
          </w:rPr>
          <w:fldChar w:fldCharType="end"/>
        </w:r>
      </w:hyperlink>
    </w:p>
    <w:p w:rsidR="00360D2B" w:rsidRDefault="00360D2B" w14:paraId="190AF3E5" w14:textId="4BA92980">
      <w:pPr>
        <w:pStyle w:val="Verzeichnis2"/>
        <w:rPr>
          <w:rFonts w:eastAsiaTheme="minorEastAsia"/>
          <w:noProof/>
          <w:sz w:val="22"/>
          <w:lang w:eastAsia="de-CH"/>
        </w:rPr>
      </w:pPr>
      <w:hyperlink w:history="1" w:anchor="_Toc189321238">
        <w:r w:rsidRPr="00EA0D9A">
          <w:rPr>
            <w:rStyle w:val="Hyperlink"/>
            <w:noProof/>
          </w:rPr>
          <w:t>4.1</w:t>
        </w:r>
        <w:r>
          <w:rPr>
            <w:rFonts w:eastAsiaTheme="minorEastAsia"/>
            <w:noProof/>
            <w:sz w:val="22"/>
            <w:lang w:eastAsia="de-CH"/>
          </w:rPr>
          <w:tab/>
        </w:r>
        <w:r w:rsidRPr="00EA0D9A">
          <w:rPr>
            <w:rStyle w:val="Hyperlink"/>
            <w:noProof/>
          </w:rPr>
          <w:t>Bekannte, für diesen Prozess relevante Releasewechsel</w:t>
        </w:r>
      </w:hyperlink>
    </w:p>
    <w:p w:rsidR="00360D2B" w:rsidRDefault="00360D2B" w14:paraId="543B4A9E" w14:textId="7DB9BC83">
      <w:pPr>
        <w:pStyle w:val="Verzeichnis1"/>
        <w:rPr>
          <w:rFonts w:eastAsiaTheme="minorEastAsia"/>
          <w:b w:val="0"/>
          <w:noProof/>
          <w:sz w:val="22"/>
          <w:lang w:eastAsia="de-CH"/>
        </w:rPr>
      </w:pPr>
      <w:hyperlink w:history="1" w:anchor="_Toc189321239">
        <w:r w:rsidRPr="00EA0D9A">
          <w:rPr>
            <w:rStyle w:val="Hyperlink"/>
            <w:noProof/>
          </w:rPr>
          <w:t>5.</w:t>
        </w:r>
        <w:r>
          <w:rPr>
            <w:rFonts w:eastAsiaTheme="minorEastAsia"/>
            <w:b w:val="0"/>
            <w:noProof/>
            <w:sz w:val="22"/>
            <w:lang w:eastAsia="de-CH"/>
          </w:rPr>
          <w:tab/>
        </w:r>
        <w:r w:rsidRPr="00EA0D9A">
          <w:rPr>
            <w:rStyle w:val="Hyperlink"/>
            <w:noProof/>
          </w:rPr>
          <w:t>Prozessbeschreibung und -design</w:t>
        </w:r>
        <w:r>
          <w:rPr>
            <w:noProof/>
            <w:webHidden/>
          </w:rPr>
          <w:tab/>
        </w:r>
        <w:r>
          <w:rPr>
            <w:noProof/>
            <w:webHidden/>
          </w:rPr>
          <w:fldChar w:fldCharType="begin"/>
        </w:r>
        <w:r>
          <w:rPr>
            <w:noProof/>
            <w:webHidden/>
          </w:rPr>
          <w:instrText xml:space="preserve"> PAGEREF _Toc189321239 \h </w:instrText>
        </w:r>
        <w:r>
          <w:rPr>
            <w:noProof/>
            <w:webHidden/>
          </w:rPr>
        </w:r>
        <w:r>
          <w:rPr>
            <w:noProof/>
            <w:webHidden/>
          </w:rPr>
          <w:fldChar w:fldCharType="separate"/>
        </w:r>
        <w:r w:rsidR="00F84DCB">
          <w:rPr>
            <w:noProof/>
            <w:webHidden/>
          </w:rPr>
          <w:t>6</w:t>
        </w:r>
        <w:r>
          <w:rPr>
            <w:noProof/>
            <w:webHidden/>
          </w:rPr>
          <w:fldChar w:fldCharType="end"/>
        </w:r>
      </w:hyperlink>
    </w:p>
    <w:p w:rsidR="00360D2B" w:rsidRDefault="00360D2B" w14:paraId="01AA729C" w14:textId="6E403445">
      <w:pPr>
        <w:pStyle w:val="Verzeichnis2"/>
        <w:rPr>
          <w:rFonts w:eastAsiaTheme="minorEastAsia"/>
          <w:noProof/>
          <w:sz w:val="22"/>
          <w:lang w:eastAsia="de-CH"/>
        </w:rPr>
      </w:pPr>
      <w:hyperlink w:history="1" w:anchor="_Toc189321240">
        <w:r w:rsidRPr="00EA0D9A">
          <w:rPr>
            <w:rStyle w:val="Hyperlink"/>
            <w:noProof/>
          </w:rPr>
          <w:t>5.1</w:t>
        </w:r>
        <w:r>
          <w:rPr>
            <w:rFonts w:eastAsiaTheme="minorEastAsia"/>
            <w:noProof/>
            <w:sz w:val="22"/>
            <w:lang w:eastAsia="de-CH"/>
          </w:rPr>
          <w:tab/>
        </w:r>
        <w:r w:rsidRPr="00EA0D9A">
          <w:rPr>
            <w:rStyle w:val="Hyperlink"/>
            <w:noProof/>
          </w:rPr>
          <w:t>Prozessübersicht</w:t>
        </w:r>
      </w:hyperlink>
    </w:p>
    <w:p w:rsidR="00360D2B" w:rsidRDefault="00360D2B" w14:paraId="02FB6AAC" w14:textId="295499C1">
      <w:pPr>
        <w:pStyle w:val="Verzeichnis2"/>
        <w:rPr>
          <w:rFonts w:eastAsiaTheme="minorEastAsia"/>
          <w:noProof/>
          <w:sz w:val="22"/>
          <w:lang w:eastAsia="de-CH"/>
        </w:rPr>
      </w:pPr>
      <w:hyperlink w:history="1" w:anchor="_Toc189321241">
        <w:r w:rsidRPr="00EA0D9A">
          <w:rPr>
            <w:rStyle w:val="Hyperlink"/>
            <w:noProof/>
          </w:rPr>
          <w:t>5.2</w:t>
        </w:r>
        <w:r>
          <w:rPr>
            <w:rFonts w:eastAsiaTheme="minorEastAsia"/>
            <w:noProof/>
            <w:sz w:val="22"/>
            <w:lang w:eastAsia="de-CH"/>
          </w:rPr>
          <w:tab/>
        </w:r>
        <w:r w:rsidRPr="00EA0D9A">
          <w:rPr>
            <w:rStyle w:val="Hyperlink"/>
            <w:noProof/>
          </w:rPr>
          <w:t>Prozessschritte</w:t>
        </w:r>
      </w:hyperlink>
    </w:p>
    <w:p w:rsidR="00360D2B" w:rsidRDefault="00360D2B" w14:paraId="0237EB1C" w14:textId="379EE69F">
      <w:pPr>
        <w:pStyle w:val="Verzeichnis2"/>
        <w:rPr>
          <w:rFonts w:eastAsiaTheme="minorEastAsia"/>
          <w:noProof/>
          <w:sz w:val="22"/>
          <w:lang w:eastAsia="de-CH"/>
        </w:rPr>
      </w:pPr>
      <w:hyperlink w:history="1" w:anchor="_Toc189321242">
        <w:r w:rsidRPr="00EA0D9A">
          <w:rPr>
            <w:rStyle w:val="Hyperlink"/>
            <w:noProof/>
          </w:rPr>
          <w:t>5.3</w:t>
        </w:r>
        <w:r>
          <w:rPr>
            <w:rFonts w:eastAsiaTheme="minorEastAsia"/>
            <w:noProof/>
            <w:sz w:val="22"/>
            <w:lang w:eastAsia="de-CH"/>
          </w:rPr>
          <w:tab/>
        </w:r>
        <w:r w:rsidRPr="00EA0D9A">
          <w:rPr>
            <w:rStyle w:val="Hyperlink"/>
            <w:noProof/>
          </w:rPr>
          <w:t>Exception Handling (Fehler, Ausnahmen und Pop up's)</w:t>
        </w:r>
      </w:hyperlink>
    </w:p>
    <w:p w:rsidR="00360D2B" w:rsidRDefault="00360D2B" w14:paraId="36433223" w14:textId="68E8525A">
      <w:pPr>
        <w:pStyle w:val="Verzeichnis1"/>
        <w:rPr>
          <w:rFonts w:eastAsiaTheme="minorEastAsia"/>
          <w:b w:val="0"/>
          <w:noProof/>
          <w:sz w:val="22"/>
          <w:lang w:eastAsia="de-CH"/>
        </w:rPr>
      </w:pPr>
      <w:hyperlink w:history="1" w:anchor="_Toc189321243">
        <w:r w:rsidRPr="00EA0D9A">
          <w:rPr>
            <w:rStyle w:val="Hyperlink"/>
            <w:noProof/>
          </w:rPr>
          <w:t>6.</w:t>
        </w:r>
        <w:r>
          <w:rPr>
            <w:rFonts w:eastAsiaTheme="minorEastAsia"/>
            <w:b w:val="0"/>
            <w:noProof/>
            <w:sz w:val="22"/>
            <w:lang w:eastAsia="de-CH"/>
          </w:rPr>
          <w:tab/>
        </w:r>
        <w:r w:rsidRPr="00EA0D9A">
          <w:rPr>
            <w:rStyle w:val="Hyperlink"/>
            <w:noProof/>
          </w:rPr>
          <w:t>Testing</w:t>
        </w:r>
        <w:r>
          <w:rPr>
            <w:noProof/>
            <w:webHidden/>
          </w:rPr>
          <w:tab/>
        </w:r>
        <w:r>
          <w:rPr>
            <w:noProof/>
            <w:webHidden/>
          </w:rPr>
          <w:fldChar w:fldCharType="begin"/>
        </w:r>
        <w:r>
          <w:rPr>
            <w:noProof/>
            <w:webHidden/>
          </w:rPr>
          <w:instrText xml:space="preserve"> PAGEREF _Toc189321243 \h </w:instrText>
        </w:r>
        <w:r>
          <w:rPr>
            <w:noProof/>
            <w:webHidden/>
          </w:rPr>
        </w:r>
        <w:r>
          <w:rPr>
            <w:noProof/>
            <w:webHidden/>
          </w:rPr>
          <w:fldChar w:fldCharType="separate"/>
        </w:r>
        <w:r w:rsidR="00F84DCB">
          <w:rPr>
            <w:noProof/>
            <w:webHidden/>
          </w:rPr>
          <w:t>13</w:t>
        </w:r>
        <w:r>
          <w:rPr>
            <w:noProof/>
            <w:webHidden/>
          </w:rPr>
          <w:fldChar w:fldCharType="end"/>
        </w:r>
      </w:hyperlink>
    </w:p>
    <w:p w:rsidR="00360D2B" w:rsidRDefault="00360D2B" w14:paraId="4AE737EE" w14:textId="5DC608AB">
      <w:pPr>
        <w:pStyle w:val="Verzeichnis2"/>
        <w:rPr>
          <w:rFonts w:eastAsiaTheme="minorEastAsia"/>
          <w:noProof/>
          <w:sz w:val="22"/>
          <w:lang w:eastAsia="de-CH"/>
        </w:rPr>
      </w:pPr>
      <w:hyperlink w:history="1" w:anchor="_Toc189321244">
        <w:r w:rsidRPr="00EA0D9A">
          <w:rPr>
            <w:rStyle w:val="Hyperlink"/>
            <w:noProof/>
          </w:rPr>
          <w:t>6.1</w:t>
        </w:r>
        <w:r>
          <w:rPr>
            <w:rFonts w:eastAsiaTheme="minorEastAsia"/>
            <w:noProof/>
            <w:sz w:val="22"/>
            <w:lang w:eastAsia="de-CH"/>
          </w:rPr>
          <w:tab/>
        </w:r>
        <w:r w:rsidRPr="00EA0D9A">
          <w:rPr>
            <w:rStyle w:val="Hyperlink"/>
            <w:noProof/>
          </w:rPr>
          <w:t>Testfälle und Testdaten</w:t>
        </w:r>
      </w:hyperlink>
    </w:p>
    <w:p w:rsidR="00360D2B" w:rsidRDefault="00360D2B" w14:paraId="23598692" w14:textId="7BF01BBE">
      <w:pPr>
        <w:pStyle w:val="Verzeichnis2"/>
        <w:rPr>
          <w:rFonts w:eastAsiaTheme="minorEastAsia"/>
          <w:noProof/>
          <w:sz w:val="22"/>
          <w:lang w:eastAsia="de-CH"/>
        </w:rPr>
      </w:pPr>
      <w:hyperlink w:history="1" w:anchor="_Toc189321245">
        <w:r w:rsidRPr="00EA0D9A">
          <w:rPr>
            <w:rStyle w:val="Hyperlink"/>
            <w:noProof/>
          </w:rPr>
          <w:t>6.2</w:t>
        </w:r>
        <w:r>
          <w:rPr>
            <w:rFonts w:eastAsiaTheme="minorEastAsia"/>
            <w:noProof/>
            <w:sz w:val="22"/>
            <w:lang w:eastAsia="de-CH"/>
          </w:rPr>
          <w:tab/>
        </w:r>
        <w:r w:rsidRPr="00EA0D9A">
          <w:rPr>
            <w:rStyle w:val="Hyperlink"/>
            <w:noProof/>
          </w:rPr>
          <w:t>Generierung von Testfällen</w:t>
        </w:r>
      </w:hyperlink>
    </w:p>
    <w:p w:rsidR="00360D2B" w:rsidRDefault="00360D2B" w14:paraId="3C8C521A" w14:textId="719EE8F1">
      <w:pPr>
        <w:pStyle w:val="Verzeichnis1"/>
        <w:rPr>
          <w:rFonts w:eastAsiaTheme="minorEastAsia"/>
          <w:b w:val="0"/>
          <w:noProof/>
          <w:sz w:val="22"/>
          <w:lang w:eastAsia="de-CH"/>
        </w:rPr>
      </w:pPr>
      <w:hyperlink w:history="1" w:anchor="_Toc189321246">
        <w:r w:rsidRPr="00EA0D9A">
          <w:rPr>
            <w:rStyle w:val="Hyperlink"/>
            <w:noProof/>
          </w:rPr>
          <w:t>7.</w:t>
        </w:r>
        <w:r>
          <w:rPr>
            <w:rFonts w:eastAsiaTheme="minorEastAsia"/>
            <w:b w:val="0"/>
            <w:noProof/>
            <w:sz w:val="22"/>
            <w:lang w:eastAsia="de-CH"/>
          </w:rPr>
          <w:tab/>
        </w:r>
        <w:r w:rsidRPr="00EA0D9A">
          <w:rPr>
            <w:rStyle w:val="Hyperlink"/>
            <w:noProof/>
          </w:rPr>
          <w:t>Appendix</w:t>
        </w:r>
        <w:r>
          <w:rPr>
            <w:noProof/>
            <w:webHidden/>
          </w:rPr>
          <w:tab/>
        </w:r>
        <w:r>
          <w:rPr>
            <w:noProof/>
            <w:webHidden/>
          </w:rPr>
          <w:fldChar w:fldCharType="begin"/>
        </w:r>
        <w:r>
          <w:rPr>
            <w:noProof/>
            <w:webHidden/>
          </w:rPr>
          <w:instrText xml:space="preserve"> PAGEREF _Toc189321246 \h </w:instrText>
        </w:r>
        <w:r>
          <w:rPr>
            <w:noProof/>
            <w:webHidden/>
          </w:rPr>
        </w:r>
        <w:r>
          <w:rPr>
            <w:noProof/>
            <w:webHidden/>
          </w:rPr>
          <w:fldChar w:fldCharType="separate"/>
        </w:r>
        <w:r w:rsidR="00F84DCB">
          <w:rPr>
            <w:noProof/>
            <w:webHidden/>
          </w:rPr>
          <w:t>13</w:t>
        </w:r>
        <w:r>
          <w:rPr>
            <w:noProof/>
            <w:webHidden/>
          </w:rPr>
          <w:fldChar w:fldCharType="end"/>
        </w:r>
      </w:hyperlink>
    </w:p>
    <w:p w:rsidR="00360D2B" w:rsidRDefault="00360D2B" w14:paraId="6E3678B9" w14:textId="26F419C8">
      <w:pPr>
        <w:pStyle w:val="Verzeichnis2"/>
        <w:rPr>
          <w:rFonts w:eastAsiaTheme="minorEastAsia"/>
          <w:noProof/>
          <w:sz w:val="22"/>
          <w:lang w:eastAsia="de-CH"/>
        </w:rPr>
      </w:pPr>
      <w:hyperlink w:history="1" w:anchor="_Toc189321247">
        <w:r w:rsidRPr="00EA0D9A">
          <w:rPr>
            <w:rStyle w:val="Hyperlink"/>
            <w:noProof/>
          </w:rPr>
          <w:t>7.1</w:t>
        </w:r>
        <w:r>
          <w:rPr>
            <w:rFonts w:eastAsiaTheme="minorEastAsia"/>
            <w:noProof/>
            <w:sz w:val="22"/>
            <w:lang w:eastAsia="de-CH"/>
          </w:rPr>
          <w:tab/>
        </w:r>
        <w:r w:rsidRPr="00EA0D9A">
          <w:rPr>
            <w:rStyle w:val="Hyperlink"/>
            <w:noProof/>
          </w:rPr>
          <w:t>Speicherung der Login Daten</w:t>
        </w:r>
      </w:hyperlink>
    </w:p>
    <w:p w:rsidR="00360D2B" w:rsidRDefault="00360D2B" w14:paraId="3AC243C6" w14:textId="47E86574">
      <w:pPr>
        <w:pStyle w:val="Verzeichnis2"/>
        <w:rPr>
          <w:rFonts w:eastAsiaTheme="minorEastAsia"/>
          <w:noProof/>
          <w:sz w:val="22"/>
          <w:lang w:eastAsia="de-CH"/>
        </w:rPr>
      </w:pPr>
      <w:hyperlink w:history="1" w:anchor="_Toc189321248">
        <w:r w:rsidRPr="00EA0D9A">
          <w:rPr>
            <w:rStyle w:val="Hyperlink"/>
            <w:noProof/>
          </w:rPr>
          <w:t>7.2</w:t>
        </w:r>
        <w:r>
          <w:rPr>
            <w:rFonts w:eastAsiaTheme="minorEastAsia"/>
            <w:noProof/>
            <w:sz w:val="22"/>
            <w:lang w:eastAsia="de-CH"/>
          </w:rPr>
          <w:tab/>
        </w:r>
        <w:r w:rsidRPr="00EA0D9A">
          <w:rPr>
            <w:rStyle w:val="Hyperlink"/>
            <w:noProof/>
          </w:rPr>
          <w:t>Risiken, Issues und Abhängigkeiten</w:t>
        </w:r>
      </w:hyperlink>
    </w:p>
    <w:p w:rsidRPr="0089604C" w:rsidR="009C6917" w:rsidP="008F6995" w:rsidRDefault="00C7125B" w14:paraId="656A09DA" w14:textId="62D5FF74">
      <w:r w:rsidRPr="0089604C">
        <w:fldChar w:fldCharType="end"/>
      </w:r>
    </w:p>
    <w:p w:rsidRPr="0089604C" w:rsidR="009C6917" w:rsidP="008F6995" w:rsidRDefault="009C6917" w14:paraId="656A09DB" w14:textId="77777777"/>
    <w:p w:rsidRPr="0089604C" w:rsidR="009C6917" w:rsidP="008F6995" w:rsidRDefault="009C6917" w14:paraId="656A09DC" w14:textId="77777777">
      <w:r w:rsidRPr="0089604C">
        <w:br w:type="page"/>
      </w:r>
    </w:p>
    <w:p w:rsidR="0040006F" w:rsidP="008F6995" w:rsidRDefault="0040006F" w14:paraId="5902697D" w14:textId="05037BCA">
      <w:pPr>
        <w:pStyle w:val="berschrift1"/>
      </w:pPr>
      <w:bookmarkStart w:name="_Beenden_aller_Programme" w:id="1"/>
      <w:bookmarkStart w:name="_Toc189321232" w:id="2"/>
      <w:bookmarkStart w:name="_Toc161069572" w:id="3"/>
      <w:bookmarkEnd w:id="0"/>
      <w:bookmarkEnd w:id="1"/>
      <w:r>
        <w:t>Ziel des Dokumentes</w:t>
      </w:r>
      <w:bookmarkEnd w:id="2"/>
    </w:p>
    <w:p w:rsidR="00113D33" w:rsidP="008F6995" w:rsidRDefault="00113D33" w14:paraId="19EE874A" w14:textId="77777777">
      <w:bookmarkStart w:name="_Hlk89419343" w:id="4"/>
      <w:r>
        <w:t>Das Solution Design Dokument (SDD) beschreibt die funktionalen und nicht-funktionalen Anforderungen sowie alle weiteren Informationen, die eine vollständige Spezifikation eines zu automatisierenden Prozesses ermöglichen. Dieses Dokument fungiert insbesondere als Vereinbarung zwischen folgenden Parteien:</w:t>
      </w:r>
    </w:p>
    <w:p w:rsidR="00113D33" w:rsidP="00226086" w:rsidRDefault="0032169A" w14:paraId="6EC8D641" w14:textId="2A3720D9">
      <w:pPr>
        <w:pStyle w:val="Listenabsatz"/>
        <w:numPr>
          <w:ilvl w:val="0"/>
          <w:numId w:val="8"/>
        </w:numPr>
      </w:pPr>
      <w:r>
        <w:t>Prozessverantwortliche:r</w:t>
      </w:r>
    </w:p>
    <w:p w:rsidR="00113D33" w:rsidP="00226086" w:rsidRDefault="00113D33" w14:paraId="29D07A8B" w14:textId="5B9976F0">
      <w:pPr>
        <w:pStyle w:val="Listenabsatz"/>
        <w:numPr>
          <w:ilvl w:val="0"/>
          <w:numId w:val="8"/>
        </w:numPr>
      </w:pPr>
      <w:r>
        <w:t>Teamleiter</w:t>
      </w:r>
      <w:r w:rsidR="0032169A">
        <w:t>:in</w:t>
      </w:r>
    </w:p>
    <w:p w:rsidR="00113D33" w:rsidP="00226086" w:rsidRDefault="00113D33" w14:paraId="3DF9F4F2" w14:textId="2924C477">
      <w:pPr>
        <w:pStyle w:val="Listenabsatz"/>
        <w:numPr>
          <w:ilvl w:val="0"/>
          <w:numId w:val="8"/>
        </w:numPr>
      </w:pPr>
      <w:r>
        <w:t>Sachbearbeiter</w:t>
      </w:r>
      <w:r w:rsidR="0032169A">
        <w:t>:in</w:t>
      </w:r>
      <w:r>
        <w:t xml:space="preserve"> </w:t>
      </w:r>
    </w:p>
    <w:p w:rsidR="00113D33" w:rsidP="00226086" w:rsidRDefault="00113D33" w14:paraId="3936C893" w14:textId="4B1E9929">
      <w:pPr>
        <w:pStyle w:val="Listenabsatz"/>
        <w:numPr>
          <w:ilvl w:val="0"/>
          <w:numId w:val="8"/>
        </w:numPr>
      </w:pPr>
      <w:r>
        <w:t>Business Analyst</w:t>
      </w:r>
      <w:r w:rsidR="0032169A">
        <w:t>:in</w:t>
      </w:r>
    </w:p>
    <w:p w:rsidR="00113D33" w:rsidP="00226086" w:rsidRDefault="00113D33" w14:paraId="05B96F05" w14:textId="77B9618F">
      <w:pPr>
        <w:pStyle w:val="Listenabsatz"/>
        <w:numPr>
          <w:ilvl w:val="0"/>
          <w:numId w:val="8"/>
        </w:numPr>
      </w:pPr>
      <w:r>
        <w:t>RPA-Entwickler</w:t>
      </w:r>
      <w:r w:rsidR="0032169A">
        <w:t>:in</w:t>
      </w:r>
    </w:p>
    <w:p w:rsidR="00113D33" w:rsidP="008F6995" w:rsidRDefault="00113D33" w14:paraId="35E4CE76" w14:textId="77777777">
      <w:r>
        <w:t>Sämtliche Prozessschritte, welche in diesem Dokument nicht aufgeführt sind, sind Out-Of-Scope. Änderungen, welche nach Bewilligung dieses Dokuments am unterliegenden Prozess erfolgen, lösen automatisch einen Change Request aus.</w:t>
      </w:r>
    </w:p>
    <w:p w:rsidR="00113D33" w:rsidP="008F6995" w:rsidRDefault="00113D33" w14:paraId="5CB67652" w14:textId="77777777"/>
    <w:p w:rsidR="00113D33" w:rsidP="008F6995" w:rsidRDefault="00113D33" w14:paraId="6DB949BB" w14:textId="3FB004AC">
      <w:pPr>
        <w:pStyle w:val="berschrift1"/>
      </w:pPr>
      <w:bookmarkStart w:name="_Toc189321233" w:id="5"/>
      <w:r>
        <w:t>Prozessinformationen und -kennzahlen</w:t>
      </w:r>
      <w:bookmarkEnd w:id="5"/>
    </w:p>
    <w:tbl>
      <w:tblPr>
        <w:tblStyle w:val="Listentabelle3Akzent5"/>
        <w:tblW w:w="9064" w:type="dxa"/>
        <w:tblLook w:val="04A0" w:firstRow="1" w:lastRow="0" w:firstColumn="1" w:lastColumn="0" w:noHBand="0" w:noVBand="1"/>
      </w:tblPr>
      <w:tblGrid>
        <w:gridCol w:w="3397"/>
        <w:gridCol w:w="5667"/>
      </w:tblGrid>
      <w:tr w:rsidRPr="00261FA8" w:rsidR="00261FA8" w:rsidTr="00D023BC" w14:paraId="3372CEE0"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3397" w:type="dxa"/>
            <w:tcBorders>
              <w:left w:val="single" w:color="E0DFD9" w:themeColor="accent5" w:sz="4" w:space="0"/>
              <w:right w:val="single" w:color="E0DFD9" w:themeColor="accent5" w:sz="4" w:space="0"/>
            </w:tcBorders>
            <w:vAlign w:val="center"/>
          </w:tcPr>
          <w:bookmarkEnd w:id="4"/>
          <w:p w:rsidRPr="00261FA8" w:rsidR="00261FA8" w:rsidP="008F6995" w:rsidRDefault="00261FA8" w14:paraId="2C6CE37A" w14:textId="77777777">
            <w:r w:rsidRPr="00261FA8">
              <w:t>Prozessinformation</w:t>
            </w:r>
          </w:p>
        </w:tc>
        <w:tc>
          <w:tcPr>
            <w:tcW w:w="5667" w:type="dxa"/>
            <w:tcBorders>
              <w:left w:val="single" w:color="E0DFD9" w:themeColor="accent5" w:sz="4" w:space="0"/>
            </w:tcBorders>
            <w:vAlign w:val="center"/>
          </w:tcPr>
          <w:p w:rsidRPr="00261FA8" w:rsidR="00261FA8" w:rsidP="008F6995" w:rsidRDefault="00261FA8" w14:paraId="685F84B4" w14:textId="77777777">
            <w:pPr>
              <w:cnfStyle w:val="100000000000" w:firstRow="1" w:lastRow="0" w:firstColumn="0" w:lastColumn="0" w:oddVBand="0" w:evenVBand="0" w:oddHBand="0" w:evenHBand="0" w:firstRowFirstColumn="0" w:firstRowLastColumn="0" w:lastRowFirstColumn="0" w:lastRowLastColumn="0"/>
            </w:pPr>
            <w:r w:rsidRPr="00261FA8">
              <w:t>Angabe</w:t>
            </w:r>
          </w:p>
        </w:tc>
      </w:tr>
      <w:tr w:rsidRPr="00261FA8" w:rsidR="00261FA8" w:rsidTr="00D023BC" w14:paraId="4D1A2C6F"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567726EA" w14:textId="77777777">
            <w:r w:rsidRPr="00261FA8">
              <w:t>Prozesslevel 0</w:t>
            </w:r>
          </w:p>
        </w:tc>
        <w:tc>
          <w:tcPr>
            <w:tcW w:w="5667" w:type="dxa"/>
            <w:tcBorders>
              <w:left w:val="single" w:color="E0DFD9" w:themeColor="accent5" w:sz="4" w:space="0"/>
            </w:tcBorders>
            <w:vAlign w:val="center"/>
          </w:tcPr>
          <w:p w:rsidRPr="004B431B" w:rsidR="00261FA8" w:rsidP="008F6995" w:rsidRDefault="00200A77" w14:paraId="341CBA0C" w14:textId="0876EF3C">
            <w:pPr>
              <w:cnfStyle w:val="000000100000" w:firstRow="0" w:lastRow="0" w:firstColumn="0" w:lastColumn="0" w:oddVBand="0" w:evenVBand="0" w:oddHBand="1" w:evenHBand="0" w:firstRowFirstColumn="0" w:firstRowLastColumn="0" w:lastRowFirstColumn="0" w:lastRowLastColumn="0"/>
            </w:pPr>
            <w:r w:rsidRPr="004B431B">
              <w:t>IT-Services Studium</w:t>
            </w:r>
          </w:p>
        </w:tc>
      </w:tr>
      <w:tr w:rsidRPr="00261FA8" w:rsidR="00261FA8" w:rsidTr="00D023BC" w14:paraId="03D3FCC4" w14:textId="77777777">
        <w:trPr>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00278282" w14:textId="77777777">
            <w:r w:rsidRPr="00261FA8">
              <w:t>Prozesslevel 1</w:t>
            </w:r>
          </w:p>
        </w:tc>
        <w:tc>
          <w:tcPr>
            <w:tcW w:w="5667" w:type="dxa"/>
            <w:tcBorders>
              <w:left w:val="single" w:color="E0DFD9" w:themeColor="accent5" w:sz="4" w:space="0"/>
            </w:tcBorders>
            <w:vAlign w:val="center"/>
          </w:tcPr>
          <w:p w:rsidRPr="004B431B" w:rsidR="00261FA8" w:rsidP="008F6995" w:rsidRDefault="004B431B" w14:paraId="06C66316" w14:textId="7BDDC0C6">
            <w:pPr>
              <w:cnfStyle w:val="000000000000" w:firstRow="0" w:lastRow="0" w:firstColumn="0" w:lastColumn="0" w:oddVBand="0" w:evenVBand="0" w:oddHBand="0" w:evenHBand="0" w:firstRowFirstColumn="0" w:firstRowLastColumn="0" w:lastRowFirstColumn="0" w:lastRowLastColumn="0"/>
            </w:pPr>
            <w:r w:rsidRPr="004B431B">
              <w:t>Lernmanagement</w:t>
            </w:r>
          </w:p>
        </w:tc>
      </w:tr>
      <w:tr w:rsidRPr="00261FA8" w:rsidR="00261FA8" w:rsidTr="00D023BC" w14:paraId="02D7BAC3"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7694AEC7" w14:textId="77777777">
            <w:r w:rsidRPr="00261FA8">
              <w:t>Prozesslevel 2</w:t>
            </w:r>
          </w:p>
        </w:tc>
        <w:tc>
          <w:tcPr>
            <w:tcW w:w="5667" w:type="dxa"/>
            <w:tcBorders>
              <w:left w:val="single" w:color="E0DFD9" w:themeColor="accent5" w:sz="4" w:space="0"/>
            </w:tcBorders>
            <w:vAlign w:val="center"/>
          </w:tcPr>
          <w:p w:rsidRPr="004B431B" w:rsidR="00261FA8" w:rsidP="008F6995" w:rsidRDefault="004B431B" w14:paraId="4101F318" w14:textId="2FCDC3D4">
            <w:pPr>
              <w:cnfStyle w:val="000000100000" w:firstRow="0" w:lastRow="0" w:firstColumn="0" w:lastColumn="0" w:oddVBand="0" w:evenVBand="0" w:oddHBand="1" w:evenHBand="0" w:firstRowFirstColumn="0" w:firstRowLastColumn="0" w:lastRowFirstColumn="0" w:lastRowLastColumn="0"/>
            </w:pPr>
            <w:r w:rsidRPr="004B431B">
              <w:t>Informationsbeschaffung</w:t>
            </w:r>
          </w:p>
        </w:tc>
      </w:tr>
      <w:tr w:rsidRPr="00261FA8" w:rsidR="00261FA8" w:rsidTr="00D023BC" w14:paraId="46FDADA4" w14:textId="77777777">
        <w:trPr>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2924728E" w14:textId="77777777">
            <w:r w:rsidRPr="00261FA8">
              <w:t>Prozesslevel 3</w:t>
            </w:r>
          </w:p>
        </w:tc>
        <w:tc>
          <w:tcPr>
            <w:tcW w:w="5667" w:type="dxa"/>
            <w:tcBorders>
              <w:left w:val="single" w:color="E0DFD9" w:themeColor="accent5" w:sz="4" w:space="0"/>
            </w:tcBorders>
            <w:vAlign w:val="center"/>
          </w:tcPr>
          <w:p w:rsidRPr="004B431B" w:rsidR="00261FA8" w:rsidP="008F6995" w:rsidRDefault="004B431B" w14:paraId="764B6F67" w14:textId="4063463D">
            <w:pPr>
              <w:cnfStyle w:val="000000000000" w:firstRow="0" w:lastRow="0" w:firstColumn="0" w:lastColumn="0" w:oddVBand="0" w:evenVBand="0" w:oddHBand="0" w:evenHBand="0" w:firstRowFirstColumn="0" w:firstRowLastColumn="0" w:lastRowFirstColumn="0" w:lastRowLastColumn="0"/>
            </w:pPr>
            <w:r w:rsidRPr="004B431B">
              <w:t>Kurs-Scraping &amp; Lernplanerstellung</w:t>
            </w:r>
          </w:p>
        </w:tc>
      </w:tr>
      <w:tr w:rsidRPr="00A561E9" w:rsidR="00261FA8" w:rsidTr="00D023BC" w14:paraId="2909F1D3"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0CFB43B9" w14:textId="77777777">
            <w:r w:rsidRPr="00261FA8">
              <w:t>Prozessname</w:t>
            </w:r>
          </w:p>
        </w:tc>
        <w:tc>
          <w:tcPr>
            <w:tcW w:w="5667" w:type="dxa"/>
            <w:tcBorders>
              <w:left w:val="single" w:color="E0DFD9" w:themeColor="accent5" w:sz="4" w:space="0"/>
            </w:tcBorders>
            <w:vAlign w:val="center"/>
          </w:tcPr>
          <w:p w:rsidRPr="004B431B" w:rsidR="00261FA8" w:rsidP="008F6995" w:rsidRDefault="004B431B" w14:paraId="1E61CD33" w14:textId="02C2FB28">
            <w:pPr>
              <w:cnfStyle w:val="000000100000" w:firstRow="0" w:lastRow="0" w:firstColumn="0" w:lastColumn="0" w:oddVBand="0" w:evenVBand="0" w:oddHBand="1" w:evenHBand="0" w:firstRowFirstColumn="0" w:firstRowLastColumn="0" w:lastRowFirstColumn="0" w:lastRowLastColumn="0"/>
              <w:rPr>
                <w:lang w:val="en-US"/>
              </w:rPr>
            </w:pPr>
            <w:r w:rsidRPr="004B431B">
              <w:rPr>
                <w:lang w:val="en-US"/>
              </w:rPr>
              <w:t>Moodle-to-LLM Study Planner</w:t>
            </w:r>
          </w:p>
        </w:tc>
      </w:tr>
    </w:tbl>
    <w:p w:rsidRPr="004B431B" w:rsidR="00261FA8" w:rsidP="008F6995" w:rsidRDefault="00261FA8" w14:paraId="7D8EEC63" w14:textId="77777777">
      <w:pPr>
        <w:rPr>
          <w:lang w:val="en-US"/>
        </w:rPr>
      </w:pPr>
    </w:p>
    <w:tbl>
      <w:tblPr>
        <w:tblStyle w:val="Listentabelle3Akzent5"/>
        <w:tblW w:w="9064" w:type="dxa"/>
        <w:tblLook w:val="04A0" w:firstRow="1" w:lastRow="0" w:firstColumn="1" w:lastColumn="0" w:noHBand="0" w:noVBand="1"/>
      </w:tblPr>
      <w:tblGrid>
        <w:gridCol w:w="3397"/>
        <w:gridCol w:w="5667"/>
      </w:tblGrid>
      <w:tr w:rsidRPr="00261FA8" w:rsidR="00261FA8" w:rsidTr="00D023BC" w14:paraId="2442B315"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6F0F8FC4" w14:textId="77777777">
            <w:r w:rsidRPr="00261FA8">
              <w:t>Prozesskennzahl</w:t>
            </w:r>
          </w:p>
        </w:tc>
        <w:tc>
          <w:tcPr>
            <w:tcW w:w="5667" w:type="dxa"/>
            <w:tcBorders>
              <w:left w:val="single" w:color="E0DFD9" w:themeColor="accent5" w:sz="4" w:space="0"/>
            </w:tcBorders>
            <w:vAlign w:val="center"/>
          </w:tcPr>
          <w:p w:rsidRPr="00261FA8" w:rsidR="00261FA8" w:rsidP="008F6995" w:rsidRDefault="00261FA8" w14:paraId="430B5182" w14:textId="77777777">
            <w:pPr>
              <w:cnfStyle w:val="100000000000" w:firstRow="1" w:lastRow="0" w:firstColumn="0" w:lastColumn="0" w:oddVBand="0" w:evenVBand="0" w:oddHBand="0" w:evenHBand="0" w:firstRowFirstColumn="0" w:firstRowLastColumn="0" w:lastRowFirstColumn="0" w:lastRowLastColumn="0"/>
            </w:pPr>
            <w:r w:rsidRPr="00261FA8">
              <w:t>Angabe</w:t>
            </w:r>
          </w:p>
        </w:tc>
      </w:tr>
      <w:tr w:rsidRPr="00261FA8" w:rsidR="00261FA8" w:rsidTr="00D023BC" w14:paraId="5F7CA561"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2DDCF1B7" w14:textId="77777777">
            <w:r w:rsidRPr="00261FA8">
              <w:t>Frequenz</w:t>
            </w:r>
          </w:p>
        </w:tc>
        <w:tc>
          <w:tcPr>
            <w:tcW w:w="5667" w:type="dxa"/>
            <w:tcBorders>
              <w:left w:val="single" w:color="E0DFD9" w:themeColor="accent5" w:sz="4" w:space="0"/>
            </w:tcBorders>
            <w:vAlign w:val="center"/>
          </w:tcPr>
          <w:p w:rsidRPr="00F53FAF" w:rsidR="00261FA8" w:rsidP="008F6995" w:rsidRDefault="00687FD3" w14:paraId="1031BF18" w14:textId="64F9D223">
            <w:pPr>
              <w:cnfStyle w:val="000000100000" w:firstRow="0" w:lastRow="0" w:firstColumn="0" w:lastColumn="0" w:oddVBand="0" w:evenVBand="0" w:oddHBand="1" w:evenHBand="0" w:firstRowFirstColumn="0" w:firstRowLastColumn="0" w:lastRowFirstColumn="0" w:lastRowLastColumn="0"/>
            </w:pPr>
            <w:r w:rsidRPr="00F53FAF">
              <w:t>Wöchentlich</w:t>
            </w:r>
          </w:p>
        </w:tc>
      </w:tr>
      <w:tr w:rsidRPr="00261FA8" w:rsidR="00261FA8" w:rsidTr="00D023BC" w14:paraId="2AA4AD04" w14:textId="77777777">
        <w:trPr>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4BE153C7" w14:textId="77777777">
            <w:r w:rsidRPr="00261FA8">
              <w:t>Zeitpunkt</w:t>
            </w:r>
          </w:p>
        </w:tc>
        <w:tc>
          <w:tcPr>
            <w:tcW w:w="5667" w:type="dxa"/>
            <w:tcBorders>
              <w:left w:val="single" w:color="E0DFD9" w:themeColor="accent5" w:sz="4" w:space="0"/>
            </w:tcBorders>
            <w:vAlign w:val="center"/>
          </w:tcPr>
          <w:p w:rsidRPr="00F53FAF" w:rsidR="00261FA8" w:rsidP="008F6995" w:rsidRDefault="00687FD3" w14:paraId="1E57D575" w14:textId="0DEBBD14">
            <w:pPr>
              <w:cnfStyle w:val="000000000000" w:firstRow="0" w:lastRow="0" w:firstColumn="0" w:lastColumn="0" w:oddVBand="0" w:evenVBand="0" w:oddHBand="0" w:evenHBand="0" w:firstRowFirstColumn="0" w:firstRowLastColumn="0" w:lastRowFirstColumn="0" w:lastRowLastColumn="0"/>
            </w:pPr>
            <w:r w:rsidRPr="00F53FAF">
              <w:t>Beliebig</w:t>
            </w:r>
          </w:p>
        </w:tc>
      </w:tr>
      <w:tr w:rsidRPr="00261FA8" w:rsidR="00261FA8" w:rsidTr="00D023BC" w14:paraId="2EB46FE5"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0A8E3F2F" w14:textId="77777777">
            <w:r w:rsidRPr="00261FA8">
              <w:t>Prozessdauer (Ø pro Fall)</w:t>
            </w:r>
          </w:p>
        </w:tc>
        <w:tc>
          <w:tcPr>
            <w:tcW w:w="5667" w:type="dxa"/>
            <w:tcBorders>
              <w:left w:val="single" w:color="E0DFD9" w:themeColor="accent5" w:sz="4" w:space="0"/>
            </w:tcBorders>
            <w:vAlign w:val="center"/>
          </w:tcPr>
          <w:p w:rsidRPr="00F53FAF" w:rsidR="00261FA8" w:rsidP="008F6995" w:rsidRDefault="00FE3A7E" w14:paraId="0E1AA18E" w14:textId="65F9F1DB">
            <w:pPr>
              <w:cnfStyle w:val="000000100000" w:firstRow="0" w:lastRow="0" w:firstColumn="0" w:lastColumn="0" w:oddVBand="0" w:evenVBand="0" w:oddHBand="1" w:evenHBand="0" w:firstRowFirstColumn="0" w:firstRowLastColumn="0" w:lastRowFirstColumn="0" w:lastRowLastColumn="0"/>
            </w:pPr>
            <w:r w:rsidRPr="00F53FAF">
              <w:t>15</w:t>
            </w:r>
            <w:r w:rsidRPr="00F53FAF" w:rsidR="00131E5A">
              <w:t xml:space="preserve"> min.</w:t>
            </w:r>
            <w:r w:rsidRPr="00F53FAF">
              <w:t xml:space="preserve"> / Fall</w:t>
            </w:r>
          </w:p>
        </w:tc>
      </w:tr>
      <w:tr w:rsidRPr="00261FA8" w:rsidR="00261FA8" w:rsidTr="00D023BC" w14:paraId="0B31EDD1" w14:textId="77777777">
        <w:trPr>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5B357D94" w14:textId="77777777">
            <w:r w:rsidRPr="00261FA8">
              <w:t>Prozessvolumen</w:t>
            </w:r>
          </w:p>
        </w:tc>
        <w:tc>
          <w:tcPr>
            <w:tcW w:w="5667" w:type="dxa"/>
            <w:tcBorders>
              <w:left w:val="single" w:color="E0DFD9" w:themeColor="accent5" w:sz="4" w:space="0"/>
            </w:tcBorders>
            <w:vAlign w:val="center"/>
          </w:tcPr>
          <w:p w:rsidRPr="00F53FAF" w:rsidR="00261FA8" w:rsidP="008F6995" w:rsidRDefault="00730AC3" w14:paraId="2E1F8B5B" w14:textId="4FC0CBFD">
            <w:pPr>
              <w:cnfStyle w:val="000000000000" w:firstRow="0" w:lastRow="0" w:firstColumn="0" w:lastColumn="0" w:oddVBand="0" w:evenVBand="0" w:oddHBand="0" w:evenHBand="0" w:firstRowFirstColumn="0" w:firstRowLastColumn="0" w:lastRowFirstColumn="0" w:lastRowLastColumn="0"/>
            </w:pPr>
            <w:r w:rsidRPr="00F53FAF">
              <w:t>10</w:t>
            </w:r>
            <w:r w:rsidRPr="00F53FAF" w:rsidR="00261FA8">
              <w:t xml:space="preserve"> Fälle / </w:t>
            </w:r>
            <w:r w:rsidRPr="00F53FAF">
              <w:t>Woche</w:t>
            </w:r>
          </w:p>
        </w:tc>
      </w:tr>
      <w:tr w:rsidRPr="00261FA8" w:rsidR="00261FA8" w:rsidTr="00D023BC" w14:paraId="1579F0FA"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157D108B" w14:textId="77777777">
            <w:r w:rsidRPr="00261FA8">
              <w:t>Maximales Volumen</w:t>
            </w:r>
          </w:p>
        </w:tc>
        <w:tc>
          <w:tcPr>
            <w:tcW w:w="5667" w:type="dxa"/>
            <w:tcBorders>
              <w:left w:val="single" w:color="E0DFD9" w:themeColor="accent5" w:sz="4" w:space="0"/>
            </w:tcBorders>
            <w:vAlign w:val="center"/>
          </w:tcPr>
          <w:p w:rsidRPr="00F53FAF" w:rsidR="00261FA8" w:rsidP="008F6995" w:rsidRDefault="006E3C10" w14:paraId="79F05F03" w14:textId="4642A4C0">
            <w:pPr>
              <w:cnfStyle w:val="000000100000" w:firstRow="0" w:lastRow="0" w:firstColumn="0" w:lastColumn="0" w:oddVBand="0" w:evenVBand="0" w:oddHBand="1" w:evenHBand="0" w:firstRowFirstColumn="0" w:firstRowLastColumn="0" w:lastRowFirstColumn="0" w:lastRowLastColumn="0"/>
            </w:pPr>
            <w:r w:rsidRPr="00F53FAF">
              <w:t>20</w:t>
            </w:r>
            <w:r w:rsidRPr="00F53FAF" w:rsidR="00261FA8">
              <w:t xml:space="preserve"> Fälle / </w:t>
            </w:r>
            <w:r w:rsidRPr="00F53FAF">
              <w:t>Woche</w:t>
            </w:r>
          </w:p>
        </w:tc>
      </w:tr>
      <w:tr w:rsidRPr="00261FA8" w:rsidR="00261FA8" w:rsidTr="00D023BC" w14:paraId="23A064AC" w14:textId="77777777">
        <w:trPr>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021E561B" w14:textId="77777777">
            <w:r w:rsidRPr="00261FA8">
              <w:t>SLA pro Fall</w:t>
            </w:r>
          </w:p>
        </w:tc>
        <w:tc>
          <w:tcPr>
            <w:tcW w:w="5667" w:type="dxa"/>
            <w:tcBorders>
              <w:left w:val="single" w:color="E0DFD9" w:themeColor="accent5" w:sz="4" w:space="0"/>
            </w:tcBorders>
            <w:vAlign w:val="center"/>
          </w:tcPr>
          <w:p w:rsidRPr="00F53FAF" w:rsidR="00261FA8" w:rsidP="008F6995" w:rsidRDefault="00DD405E" w14:paraId="60D9EE86" w14:textId="375E8067">
            <w:pPr>
              <w:cnfStyle w:val="000000000000" w:firstRow="0" w:lastRow="0" w:firstColumn="0" w:lastColumn="0" w:oddVBand="0" w:evenVBand="0" w:oddHBand="0" w:evenHBand="0" w:firstRowFirstColumn="0" w:firstRowLastColumn="0" w:lastRowFirstColumn="0" w:lastRowLastColumn="0"/>
            </w:pPr>
            <w:r w:rsidRPr="00F53FAF">
              <w:t>Sofort</w:t>
            </w:r>
          </w:p>
        </w:tc>
      </w:tr>
      <w:tr w:rsidRPr="00261FA8" w:rsidR="00261FA8" w:rsidTr="00D023BC" w14:paraId="317FB70A"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397" w:type="dxa"/>
            <w:tcBorders>
              <w:left w:val="single" w:color="E0DFD9" w:themeColor="accent5" w:sz="4" w:space="0"/>
              <w:right w:val="single" w:color="E0DFD9" w:themeColor="accent5" w:sz="4" w:space="0"/>
            </w:tcBorders>
            <w:vAlign w:val="center"/>
          </w:tcPr>
          <w:p w:rsidRPr="00261FA8" w:rsidR="00261FA8" w:rsidP="008F6995" w:rsidRDefault="00261FA8" w14:paraId="5B42EABB" w14:textId="77777777">
            <w:r w:rsidRPr="00261FA8">
              <w:t>Anzahl automatisierbare Prozessstunden</w:t>
            </w:r>
          </w:p>
        </w:tc>
        <w:tc>
          <w:tcPr>
            <w:tcW w:w="5667" w:type="dxa"/>
            <w:tcBorders>
              <w:left w:val="single" w:color="E0DFD9" w:themeColor="accent5" w:sz="4" w:space="0"/>
            </w:tcBorders>
            <w:vAlign w:val="center"/>
          </w:tcPr>
          <w:p w:rsidRPr="00F53FAF" w:rsidR="00261FA8" w:rsidP="008F6995" w:rsidRDefault="00127292" w14:paraId="3133F661" w14:textId="66FF2728">
            <w:pPr>
              <w:cnfStyle w:val="000000100000" w:firstRow="0" w:lastRow="0" w:firstColumn="0" w:lastColumn="0" w:oddVBand="0" w:evenVBand="0" w:oddHBand="1" w:evenHBand="0" w:firstRowFirstColumn="0" w:firstRowLastColumn="0" w:lastRowFirstColumn="0" w:lastRowLastColumn="0"/>
            </w:pPr>
            <w:r w:rsidRPr="00F53FAF">
              <w:t>10 Stück</w:t>
            </w:r>
            <w:r w:rsidRPr="00F53FAF" w:rsidR="00605840">
              <w:t>*15 Min.</w:t>
            </w:r>
            <w:r w:rsidRPr="00F53FAF" w:rsidR="002D4835">
              <w:t>*</w:t>
            </w:r>
            <w:r w:rsidRPr="00F53FAF" w:rsidR="00D21642">
              <w:t xml:space="preserve"> 14</w:t>
            </w:r>
            <w:r w:rsidRPr="00F53FAF" w:rsidR="00183893">
              <w:t xml:space="preserve"> Wochen = </w:t>
            </w:r>
            <w:r w:rsidRPr="00F53FAF" w:rsidR="00F53FAF">
              <w:t>35h/Semester</w:t>
            </w:r>
          </w:p>
        </w:tc>
      </w:tr>
    </w:tbl>
    <w:p w:rsidRPr="00113D33" w:rsidR="00113D33" w:rsidP="008F6995" w:rsidRDefault="00113D33" w14:paraId="46BB490E" w14:textId="77777777"/>
    <w:p>
      <w:pPr>
        <w:pStyle w:val="berschrift1"/>
        <w:pageBreakBefore/>
      </w:pPr>
      <w:r>
        <w:t>Business Case / Wirtschaftlichkeit</w:t>
      </w:r>
    </w:p>
    <w:p>
      <w:r>
        <w:t>Die Automatisierung ist wirtschaftlich sinnvoll, wenn sie nicht als einmaliger Studenten-Shortcut, sondern als wiederholbarer Lernmanagement-Prozess betrachtet wird. Die Rechnung ist bewusst konservativ und basiert auf den bereits dokumentierten Prozesskennzahlen.</w:t>
      </w:r>
    </w:p>
    <w:tbl>
      <w:tblPr>
        <w:tblStyle w:val="Tabellenraster"/>
        <w:tblW w:type="auto" w:w="0"/>
        <w:jc w:val="center"/>
        <w:tblLook w:firstColumn="1" w:firstRow="1" w:lastColumn="0" w:lastRow="0" w:noHBand="0" w:noVBand="1" w:val="04A0"/>
      </w:tblPr>
      <w:tblGrid>
        <w:gridCol w:w="2324"/>
        <w:gridCol w:w="2324"/>
        <w:gridCol w:w="2324"/>
        <w:gridCol w:w="2324"/>
      </w:tblGrid>
      <w:tr>
        <w:tc>
          <w:tcPr>
            <w:tcW w:type="dxa" w:w="2324"/>
            <w:vAlign w:val="center"/>
            <w:tcMar>
              <w:top w:w="90" w:type="dxa"/>
              <w:left w:w="90" w:type="dxa"/>
              <w:bottom w:w="90" w:type="dxa"/>
              <w:right w:w="90" w:type="dxa"/>
            </w:tcMar>
          </w:tcPr>
          <w:p>
            <w:r/>
            <w:r>
              <w:rPr>
                <w:b/>
                <w:sz w:val="18"/>
              </w:rPr>
              <w:t>Annahme</w:t>
            </w:r>
          </w:p>
        </w:tc>
        <w:tc>
          <w:tcPr>
            <w:tcW w:type="dxa" w:w="2324"/>
            <w:vAlign w:val="center"/>
            <w:tcMar>
              <w:top w:w="90" w:type="dxa"/>
              <w:left w:w="90" w:type="dxa"/>
              <w:bottom w:w="90" w:type="dxa"/>
              <w:right w:w="90" w:type="dxa"/>
            </w:tcMar>
          </w:tcPr>
          <w:p>
            <w:r/>
            <w:r>
              <w:rPr>
                <w:b/>
                <w:sz w:val="18"/>
              </w:rPr>
              <w:t>Wert</w:t>
            </w:r>
          </w:p>
        </w:tc>
        <w:tc>
          <w:tcPr>
            <w:tcW w:type="dxa" w:w="2324"/>
            <w:vAlign w:val="center"/>
            <w:tcMar>
              <w:top w:w="90" w:type="dxa"/>
              <w:left w:w="90" w:type="dxa"/>
              <w:bottom w:w="90" w:type="dxa"/>
              <w:right w:w="90" w:type="dxa"/>
            </w:tcMar>
          </w:tcPr>
          <w:p>
            <w:r/>
            <w:r>
              <w:rPr>
                <w:b/>
                <w:sz w:val="18"/>
              </w:rPr>
              <w:t>Herleitung</w:t>
            </w:r>
          </w:p>
        </w:tc>
        <w:tc>
          <w:tcPr>
            <w:tcW w:type="dxa" w:w="2324"/>
            <w:vAlign w:val="center"/>
            <w:tcMar>
              <w:top w:w="90" w:type="dxa"/>
              <w:left w:w="90" w:type="dxa"/>
              <w:bottom w:w="90" w:type="dxa"/>
              <w:right w:w="90" w:type="dxa"/>
            </w:tcMar>
          </w:tcPr>
          <w:p>
            <w:r/>
            <w:r>
              <w:rPr>
                <w:b/>
                <w:sz w:val="18"/>
              </w:rPr>
              <w:t>Bedeutung</w:t>
            </w:r>
          </w:p>
        </w:tc>
      </w:tr>
      <w:tr>
        <w:tc>
          <w:tcPr>
            <w:tcW w:type="dxa" w:w="2324"/>
            <w:vAlign w:val="center"/>
            <w:tcMar>
              <w:top w:w="90" w:type="dxa"/>
              <w:left w:w="90" w:type="dxa"/>
              <w:bottom w:w="90" w:type="dxa"/>
              <w:right w:w="90" w:type="dxa"/>
            </w:tcMar>
          </w:tcPr>
          <w:p>
            <w:r/>
            <w:r>
              <w:rPr>
                <w:b/>
                <w:sz w:val="18"/>
              </w:rPr>
              <w:t>Volumen</w:t>
            </w:r>
          </w:p>
        </w:tc>
        <w:tc>
          <w:tcPr>
            <w:tcW w:type="dxa" w:w="2324"/>
            <w:vAlign w:val="center"/>
            <w:tcMar>
              <w:top w:w="90" w:type="dxa"/>
              <w:left w:w="90" w:type="dxa"/>
              <w:bottom w:w="90" w:type="dxa"/>
              <w:right w:w="90" w:type="dxa"/>
            </w:tcMar>
          </w:tcPr>
          <w:p>
            <w:r/>
            <w:r>
              <w:rPr>
                <w:b w:val="0"/>
                <w:sz w:val="18"/>
              </w:rPr>
              <w:t>140 Fälle / Semester</w:t>
            </w:r>
          </w:p>
        </w:tc>
        <w:tc>
          <w:tcPr>
            <w:tcW w:type="dxa" w:w="2324"/>
            <w:vAlign w:val="center"/>
            <w:tcMar>
              <w:top w:w="90" w:type="dxa"/>
              <w:left w:w="90" w:type="dxa"/>
              <w:bottom w:w="90" w:type="dxa"/>
              <w:right w:w="90" w:type="dxa"/>
            </w:tcMar>
          </w:tcPr>
          <w:p>
            <w:r/>
            <w:r>
              <w:rPr>
                <w:b w:val="0"/>
                <w:sz w:val="18"/>
              </w:rPr>
              <w:t>10 Fälle pro Woche × 14 Wochen</w:t>
            </w:r>
          </w:p>
        </w:tc>
        <w:tc>
          <w:tcPr>
            <w:tcW w:type="dxa" w:w="2324"/>
            <w:vAlign w:val="center"/>
            <w:tcMar>
              <w:top w:w="90" w:type="dxa"/>
              <w:left w:w="90" w:type="dxa"/>
              <w:bottom w:w="90" w:type="dxa"/>
              <w:right w:w="90" w:type="dxa"/>
            </w:tcMar>
          </w:tcPr>
          <w:p>
            <w:r/>
            <w:r>
              <w:rPr>
                <w:b w:val="0"/>
                <w:sz w:val="18"/>
              </w:rPr>
              <w:t>typischer FS26-Betrachtungshorizont</w:t>
            </w:r>
          </w:p>
        </w:tc>
      </w:tr>
      <w:tr>
        <w:tc>
          <w:tcPr>
            <w:tcW w:type="dxa" w:w="2324"/>
            <w:vAlign w:val="center"/>
            <w:tcMar>
              <w:top w:w="90" w:type="dxa"/>
              <w:left w:w="90" w:type="dxa"/>
              <w:bottom w:w="90" w:type="dxa"/>
              <w:right w:w="90" w:type="dxa"/>
            </w:tcMar>
          </w:tcPr>
          <w:p>
            <w:r/>
            <w:r>
              <w:rPr>
                <w:b/>
                <w:sz w:val="18"/>
              </w:rPr>
              <w:t>Manueller Aufwand</w:t>
            </w:r>
          </w:p>
        </w:tc>
        <w:tc>
          <w:tcPr>
            <w:tcW w:type="dxa" w:w="2324"/>
            <w:vAlign w:val="center"/>
            <w:tcMar>
              <w:top w:w="90" w:type="dxa"/>
              <w:left w:w="90" w:type="dxa"/>
              <w:bottom w:w="90" w:type="dxa"/>
              <w:right w:w="90" w:type="dxa"/>
            </w:tcMar>
          </w:tcPr>
          <w:p>
            <w:r/>
            <w:r>
              <w:rPr>
                <w:b w:val="0"/>
                <w:sz w:val="18"/>
              </w:rPr>
              <w:t>35.0 Stunden</w:t>
            </w:r>
          </w:p>
        </w:tc>
        <w:tc>
          <w:tcPr>
            <w:tcW w:type="dxa" w:w="2324"/>
            <w:vAlign w:val="center"/>
            <w:tcMar>
              <w:top w:w="90" w:type="dxa"/>
              <w:left w:w="90" w:type="dxa"/>
              <w:bottom w:w="90" w:type="dxa"/>
              <w:right w:w="90" w:type="dxa"/>
            </w:tcMar>
          </w:tcPr>
          <w:p>
            <w:r/>
            <w:r>
              <w:rPr>
                <w:b w:val="0"/>
                <w:sz w:val="18"/>
              </w:rPr>
              <w:t>140 Fälle × 15 Minuten</w:t>
            </w:r>
          </w:p>
        </w:tc>
        <w:tc>
          <w:tcPr>
            <w:tcW w:type="dxa" w:w="2324"/>
            <w:vAlign w:val="center"/>
            <w:tcMar>
              <w:top w:w="90" w:type="dxa"/>
              <w:left w:w="90" w:type="dxa"/>
              <w:bottom w:w="90" w:type="dxa"/>
              <w:right w:w="90" w:type="dxa"/>
            </w:tcMar>
          </w:tcPr>
          <w:p>
            <w:r/>
            <w:r>
              <w:rPr>
                <w:b w:val="0"/>
                <w:sz w:val="18"/>
              </w:rPr>
              <w:t>Suchen, Kopieren, Prompten und Prüfen ohne Bot</w:t>
            </w:r>
          </w:p>
        </w:tc>
      </w:tr>
      <w:tr>
        <w:tc>
          <w:tcPr>
            <w:tcW w:type="dxa" w:w="2324"/>
            <w:vAlign w:val="center"/>
            <w:tcMar>
              <w:top w:w="90" w:type="dxa"/>
              <w:left w:w="90" w:type="dxa"/>
              <w:bottom w:w="90" w:type="dxa"/>
              <w:right w:w="90" w:type="dxa"/>
            </w:tcMar>
          </w:tcPr>
          <w:p>
            <w:r/>
            <w:r>
              <w:rPr>
                <w:b/>
                <w:sz w:val="18"/>
              </w:rPr>
              <w:t>Restaufwand nach Automatisierung</w:t>
            </w:r>
          </w:p>
        </w:tc>
        <w:tc>
          <w:tcPr>
            <w:tcW w:type="dxa" w:w="2324"/>
            <w:vAlign w:val="center"/>
            <w:tcMar>
              <w:top w:w="90" w:type="dxa"/>
              <w:left w:w="90" w:type="dxa"/>
              <w:bottom w:w="90" w:type="dxa"/>
              <w:right w:w="90" w:type="dxa"/>
            </w:tcMar>
          </w:tcPr>
          <w:p>
            <w:r/>
            <w:r>
              <w:rPr>
                <w:b w:val="0"/>
                <w:sz w:val="18"/>
              </w:rPr>
              <w:t>4.7 Stunden</w:t>
            </w:r>
          </w:p>
        </w:tc>
        <w:tc>
          <w:tcPr>
            <w:tcW w:type="dxa" w:w="2324"/>
            <w:vAlign w:val="center"/>
            <w:tcMar>
              <w:top w:w="90" w:type="dxa"/>
              <w:left w:w="90" w:type="dxa"/>
              <w:bottom w:w="90" w:type="dxa"/>
              <w:right w:w="90" w:type="dxa"/>
            </w:tcMar>
          </w:tcPr>
          <w:p>
            <w:r/>
            <w:r>
              <w:rPr>
                <w:b w:val="0"/>
                <w:sz w:val="18"/>
              </w:rPr>
              <w:t>140 Fälle × 2 Minuten Kontrolle</w:t>
            </w:r>
          </w:p>
        </w:tc>
        <w:tc>
          <w:tcPr>
            <w:tcW w:type="dxa" w:w="2324"/>
            <w:vAlign w:val="center"/>
            <w:tcMar>
              <w:top w:w="90" w:type="dxa"/>
              <w:left w:w="90" w:type="dxa"/>
              <w:bottom w:w="90" w:type="dxa"/>
              <w:right w:w="90" w:type="dxa"/>
            </w:tcMar>
          </w:tcPr>
          <w:p>
            <w:r/>
            <w:r>
              <w:rPr>
                <w:b w:val="0"/>
                <w:sz w:val="18"/>
              </w:rPr>
              <w:t>Starten, Ergebnis prüfen, Ausnahmefälle behandeln</w:t>
            </w:r>
          </w:p>
        </w:tc>
      </w:tr>
      <w:tr>
        <w:tc>
          <w:tcPr>
            <w:tcW w:type="dxa" w:w="2324"/>
            <w:vAlign w:val="center"/>
            <w:tcMar>
              <w:top w:w="90" w:type="dxa"/>
              <w:left w:w="90" w:type="dxa"/>
              <w:bottom w:w="90" w:type="dxa"/>
              <w:right w:w="90" w:type="dxa"/>
            </w:tcMar>
          </w:tcPr>
          <w:p>
            <w:r/>
            <w:r>
              <w:rPr>
                <w:b/>
                <w:sz w:val="18"/>
              </w:rPr>
              <w:t>Netto-Zeitersparnis</w:t>
            </w:r>
          </w:p>
        </w:tc>
        <w:tc>
          <w:tcPr>
            <w:tcW w:type="dxa" w:w="2324"/>
            <w:vAlign w:val="center"/>
            <w:tcMar>
              <w:top w:w="90" w:type="dxa"/>
              <w:left w:w="90" w:type="dxa"/>
              <w:bottom w:w="90" w:type="dxa"/>
              <w:right w:w="90" w:type="dxa"/>
            </w:tcMar>
          </w:tcPr>
          <w:p>
            <w:r/>
            <w:r>
              <w:rPr>
                <w:b w:val="0"/>
                <w:sz w:val="18"/>
              </w:rPr>
              <w:t>30.3 Stunden / Semester</w:t>
            </w:r>
          </w:p>
        </w:tc>
        <w:tc>
          <w:tcPr>
            <w:tcW w:type="dxa" w:w="2324"/>
            <w:vAlign w:val="center"/>
            <w:tcMar>
              <w:top w:w="90" w:type="dxa"/>
              <w:left w:w="90" w:type="dxa"/>
              <w:bottom w:w="90" w:type="dxa"/>
              <w:right w:w="90" w:type="dxa"/>
            </w:tcMar>
          </w:tcPr>
          <w:p>
            <w:r/>
            <w:r>
              <w:rPr>
                <w:b w:val="0"/>
                <w:sz w:val="18"/>
              </w:rPr>
              <w:t>35.0h - 4.7h</w:t>
            </w:r>
          </w:p>
        </w:tc>
        <w:tc>
          <w:tcPr>
            <w:tcW w:type="dxa" w:w="2324"/>
            <w:vAlign w:val="center"/>
            <w:tcMar>
              <w:top w:w="90" w:type="dxa"/>
              <w:left w:w="90" w:type="dxa"/>
              <w:bottom w:w="90" w:type="dxa"/>
              <w:right w:w="90" w:type="dxa"/>
            </w:tcMar>
          </w:tcPr>
          <w:p>
            <w:r/>
            <w:r>
              <w:rPr>
                <w:b w:val="0"/>
                <w:sz w:val="18"/>
              </w:rPr>
              <w:t>realistischer Zeitgewinn nach menschlicher Prüfung</w:t>
            </w:r>
          </w:p>
        </w:tc>
      </w:tr>
      <w:tr>
        <w:tc>
          <w:tcPr>
            <w:tcW w:type="dxa" w:w="2324"/>
            <w:vAlign w:val="center"/>
            <w:tcMar>
              <w:top w:w="90" w:type="dxa"/>
              <w:left w:w="90" w:type="dxa"/>
              <w:bottom w:w="90" w:type="dxa"/>
              <w:right w:w="90" w:type="dxa"/>
            </w:tcMar>
          </w:tcPr>
          <w:p>
            <w:r/>
            <w:r>
              <w:rPr>
                <w:b/>
                <w:sz w:val="18"/>
              </w:rPr>
              <w:t>Interner Stundensatz</w:t>
            </w:r>
          </w:p>
        </w:tc>
        <w:tc>
          <w:tcPr>
            <w:tcW w:type="dxa" w:w="2324"/>
            <w:vAlign w:val="center"/>
            <w:tcMar>
              <w:top w:w="90" w:type="dxa"/>
              <w:left w:w="90" w:type="dxa"/>
              <w:bottom w:w="90" w:type="dxa"/>
              <w:right w:w="90" w:type="dxa"/>
            </w:tcMar>
          </w:tcPr>
          <w:p>
            <w:r/>
            <w:r>
              <w:rPr>
                <w:b w:val="0"/>
                <w:sz w:val="18"/>
              </w:rPr>
              <w:t>CHF 40 / Stunde</w:t>
            </w:r>
          </w:p>
        </w:tc>
        <w:tc>
          <w:tcPr>
            <w:tcW w:type="dxa" w:w="2324"/>
            <w:vAlign w:val="center"/>
            <w:tcMar>
              <w:top w:w="90" w:type="dxa"/>
              <w:left w:w="90" w:type="dxa"/>
              <w:bottom w:w="90" w:type="dxa"/>
              <w:right w:w="90" w:type="dxa"/>
            </w:tcMar>
          </w:tcPr>
          <w:p>
            <w:r/>
            <w:r>
              <w:rPr>
                <w:b w:val="0"/>
                <w:sz w:val="18"/>
              </w:rPr>
              <w:t>konservative Annahme für studentische/administrative Bearbeitung</w:t>
            </w:r>
          </w:p>
        </w:tc>
        <w:tc>
          <w:tcPr>
            <w:tcW w:type="dxa" w:w="2324"/>
            <w:vAlign w:val="center"/>
            <w:tcMar>
              <w:top w:w="90" w:type="dxa"/>
              <w:left w:w="90" w:type="dxa"/>
              <w:bottom w:w="90" w:type="dxa"/>
              <w:right w:w="90" w:type="dxa"/>
            </w:tcMar>
          </w:tcPr>
          <w:p>
            <w:r/>
            <w:r>
              <w:rPr>
                <w:b w:val="0"/>
                <w:sz w:val="18"/>
              </w:rPr>
              <w:t>Basis für den monetären Vergleich</w:t>
            </w:r>
          </w:p>
        </w:tc>
      </w:tr>
    </w:tbl>
    <w:p>
      <w:r>
        <w:rPr>
          <w:b/>
        </w:rPr>
        <w:t xml:space="preserve">Monetäre Wirkung: </w:t>
      </w:r>
      <w:r>
        <w:t>Der manuelle Semesteraufwand entspricht ca. CHF 1’400. Nach Automatisierung verbleiben ca. CHF 187 Kontrollaufwand. Daraus ergibt sich eine erwartete Ersparnis von ca. CHF 1’213 pro Semester.</w:t>
      </w:r>
    </w:p>
    <w:p>
      <w:r>
        <w:rPr>
          <w:b/>
        </w:rPr>
        <w:t xml:space="preserve">Kosten der Umsetzung: </w:t>
      </w:r>
      <w:r>
        <w:t>Für die einmalige Entwicklung und Dokumentation wird konservativ mit ca. 35 Stunden gerechnet, also ca. CHF 1’400 bei CHF 40/h. Zusätzliche Toolkosten sind gering: UiPath Community/Studio im Ausbildungskontext, Docker lokal, Moodle API lokal und Gemini API im erwarteten Nutzungsumfang im einstelligen CHF-Bereich pro Semester. Laufende Wartung wird mit ca. 2 Stunden pro Semester angesetzt.</w:t>
      </w:r>
    </w:p>
    <w:p>
      <w:r>
        <w:rPr>
          <w:b/>
        </w:rPr>
        <w:t xml:space="preserve">ROI-Einschätzung: </w:t>
      </w:r>
      <w:r>
        <w:t>Bei nur einem einzelnen Studentenprozess amortisiert sich der Aufbau ungefähr nach 1.2 Semestern. Wird der Prozess für mehrere Studierende, mehrere Kurse oder wiederkehrende Studiengänge verwendet, sinkt die Amortisationszeit deutlich. Der qualitative Nutzen besteht zusätzlich in weniger Copy/Paste-Fehlern, reproduzierbarer Quellenlage und besser nachvollziehbaren Lernplan-Ergebnissen.</w:t>
      </w:r>
    </w:p>
    <w:p w:rsidR="009739A1" w:rsidP="008F6995" w:rsidRDefault="009739A1" w14:paraId="453CADE3" w14:textId="3D985ACC">
      <w:pPr>
        <w:pStyle w:val="berschrift1"/>
      </w:pPr>
      <w:bookmarkStart w:name="_Toc189321234" w:id="6"/>
      <w:r>
        <w:t>Prozessauslöser</w:t>
      </w:r>
      <w:bookmarkEnd w:id="6"/>
    </w:p>
    <w:p w:rsidRPr="00474437" w:rsidR="00BB6F8F" w:rsidP="008F6995" w:rsidRDefault="00BB6F8F" w14:paraId="7E73EFA3" w14:textId="77777777">
      <w:pPr>
        <w:pStyle w:val="berschrift2"/>
      </w:pPr>
      <w:bookmarkStart w:name="_Toc161134766" w:id="7"/>
      <w:bookmarkStart w:name="_Toc189321235" w:id="8"/>
      <w:r w:rsidRPr="00474437">
        <w:t>Aktueller Prozessauslöser</w:t>
      </w:r>
      <w:bookmarkEnd w:id="7"/>
      <w:bookmarkEnd w:id="8"/>
    </w:p>
    <w:p w:rsidR="00BB6F8F" w:rsidP="008F6995" w:rsidRDefault="00EF43A4" w14:paraId="352F73B5" w14:textId="23A8077A">
      <w:r w:rsidRPr="00EF43A4">
        <w:t>Dokumente und Termine müssen händisch von Moodle heruntergeladen, kopiert und manuell in ein LLM (z.B. ChatGPT) übertragen werden, um einen strukturierten Lernplan zu erhalten.</w:t>
      </w:r>
    </w:p>
    <w:p w:rsidR="00BB6F8F" w:rsidP="008F6995" w:rsidRDefault="00BB6F8F" w14:paraId="7876C0F7" w14:textId="77777777">
      <w:pPr>
        <w:pStyle w:val="berschrift2"/>
      </w:pPr>
      <w:bookmarkStart w:name="_Toc161134767" w:id="9"/>
      <w:bookmarkStart w:name="_Toc189321236" w:id="10"/>
      <w:r w:rsidRPr="00474437">
        <w:t>Zukünftiger Prozessauslöser</w:t>
      </w:r>
      <w:bookmarkEnd w:id="9"/>
      <w:bookmarkEnd w:id="10"/>
    </w:p>
    <w:p w:rsidRPr="007130A7" w:rsidR="007130A7" w:rsidP="00926B9D" w:rsidRDefault="007130A7" w14:paraId="3203AABB" w14:textId="77777777">
      <w:pPr>
        <w:jc w:val="both"/>
      </w:pPr>
      <w:bookmarkStart w:name="_Toc189321237" w:id="11"/>
      <w:r w:rsidRPr="007130A7">
        <w:t>Der Prozess wird manuell durch den Klick auf eine Taste (User Trigger) in UiPath gestartet. Ein zeitgesteuerter Trigger ist weniger sinnvoll, da das Bedürfnis nach einem Lernplan meist direkt nach Kursaktualisierungen besteht.</w:t>
      </w:r>
    </w:p>
    <w:p w:rsidR="00AB2BB6" w:rsidP="008F6995" w:rsidRDefault="00BB6F8F" w14:paraId="20935B98" w14:textId="101FE545">
      <w:pPr>
        <w:pStyle w:val="berschrift1"/>
      </w:pPr>
      <w:r>
        <w:t>Kernanwendungen</w:t>
      </w:r>
      <w:bookmarkEnd w:id="11"/>
    </w:p>
    <w:tbl>
      <w:tblPr>
        <w:tblStyle w:val="Listentabelle3Akzent5"/>
        <w:tblW w:w="9288" w:type="dxa"/>
        <w:tblLook w:val="04A0" w:firstRow="1" w:lastRow="0" w:firstColumn="1" w:lastColumn="0" w:noHBand="0" w:noVBand="1"/>
      </w:tblPr>
      <w:tblGrid>
        <w:gridCol w:w="2099"/>
        <w:gridCol w:w="3882"/>
        <w:gridCol w:w="3307"/>
      </w:tblGrid>
      <w:tr w:rsidRPr="00261FA8" w:rsidR="0041377D" w:rsidTr="7910B62A" w14:paraId="6F5404AD" w14:textId="294C878F">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2099" w:type="dxa"/>
            <w:tcBorders>
              <w:left w:val="single" w:color="E0DFD9" w:themeColor="accent5" w:sz="4" w:space="0"/>
              <w:right w:val="single" w:color="E0DFD9" w:themeColor="accent5" w:sz="4" w:space="0"/>
            </w:tcBorders>
            <w:vAlign w:val="center"/>
          </w:tcPr>
          <w:p w:rsidRPr="00261FA8" w:rsidR="0041377D" w:rsidP="008F6995" w:rsidRDefault="0041377D" w14:paraId="7E287553" w14:textId="5079B569">
            <w:r>
              <w:t>Anwendungsname</w:t>
            </w:r>
          </w:p>
        </w:tc>
        <w:tc>
          <w:tcPr>
            <w:tcW w:w="3882" w:type="dxa"/>
            <w:tcBorders>
              <w:left w:val="single" w:color="E0DFD9" w:themeColor="accent5" w:sz="4" w:space="0"/>
            </w:tcBorders>
            <w:vAlign w:val="center"/>
          </w:tcPr>
          <w:p w:rsidRPr="00261FA8" w:rsidR="0041377D" w:rsidP="008F6995" w:rsidRDefault="0041377D" w14:paraId="7129E571" w14:textId="3F866732">
            <w:pPr>
              <w:cnfStyle w:val="100000000000" w:firstRow="1" w:lastRow="0" w:firstColumn="0" w:lastColumn="0" w:oddVBand="0" w:evenVBand="0" w:oddHBand="0" w:evenHBand="0" w:firstRowFirstColumn="0" w:firstRowLastColumn="0" w:lastRowFirstColumn="0" w:lastRowLastColumn="0"/>
            </w:pPr>
            <w:r>
              <w:t>Umgebung</w:t>
            </w:r>
          </w:p>
        </w:tc>
        <w:tc>
          <w:tcPr>
            <w:tcW w:w="3307" w:type="dxa"/>
            <w:tcBorders>
              <w:left w:val="single" w:color="E0DFD9" w:themeColor="accent5" w:sz="4" w:space="0"/>
            </w:tcBorders>
            <w:vAlign w:val="center"/>
          </w:tcPr>
          <w:p w:rsidRPr="0041377D" w:rsidR="0041377D" w:rsidP="008F6995" w:rsidRDefault="0041377D" w14:paraId="77F93650" w14:textId="352B27DA">
            <w:pPr>
              <w:cnfStyle w:val="100000000000" w:firstRow="1" w:lastRow="0" w:firstColumn="0" w:lastColumn="0" w:oddVBand="0" w:evenVBand="0" w:oddHBand="0" w:evenHBand="0" w:firstRowFirstColumn="0" w:firstRowLastColumn="0" w:lastRowFirstColumn="0" w:lastRowLastColumn="0"/>
            </w:pPr>
            <w:r w:rsidRPr="0041377D">
              <w:t>Beschreibung/Zugriff</w:t>
            </w:r>
          </w:p>
        </w:tc>
      </w:tr>
      <w:tr w:rsidRPr="00261FA8" w:rsidR="0041377D" w:rsidTr="7910B62A" w14:paraId="0E2DA404" w14:textId="45F65C3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099" w:type="dxa"/>
            <w:tcBorders>
              <w:left w:val="single" w:color="E0DFD9" w:themeColor="accent5" w:sz="4" w:space="0"/>
              <w:right w:val="single" w:color="E0DFD9" w:themeColor="accent5" w:sz="4" w:space="0"/>
            </w:tcBorders>
            <w:vAlign w:val="center"/>
          </w:tcPr>
          <w:p w:rsidRPr="00132FA6" w:rsidR="008A7F63" w:rsidP="008F6995" w:rsidRDefault="00464504" w14:paraId="05445EF5" w14:textId="5D21A83A">
            <w:pPr>
              <w:rPr>
                <w:b w:val="0"/>
                <w:bCs w:val="0"/>
              </w:rPr>
            </w:pPr>
            <w:r>
              <w:t>Moodle</w:t>
            </w:r>
            <w:r w:rsidR="06C48FD6">
              <w:t xml:space="preserve"> CLI / API</w:t>
            </w:r>
            <w:r w:rsidR="00835BDB">
              <w:t xml:space="preserve"> (FHGR)</w:t>
            </w:r>
          </w:p>
        </w:tc>
        <w:tc>
          <w:tcPr>
            <w:tcW w:w="3882" w:type="dxa"/>
            <w:tcBorders>
              <w:left w:val="single" w:color="E0DFD9" w:themeColor="accent5" w:sz="4" w:space="0"/>
            </w:tcBorders>
            <w:vAlign w:val="center"/>
          </w:tcPr>
          <w:p w:rsidRPr="00132FA6" w:rsidR="008A7F63" w:rsidP="175A7636" w:rsidRDefault="230827AA" w14:paraId="2AFB8518" w14:textId="11046D62">
            <w:pPr>
              <w:cnfStyle w:val="000000100000" w:firstRow="0" w:lastRow="0" w:firstColumn="0" w:lastColumn="0" w:oddVBand="0" w:evenVBand="0" w:oddHBand="1" w:evenHBand="0" w:firstRowFirstColumn="0" w:firstRowLastColumn="0" w:lastRowFirstColumn="0" w:lastRowLastColumn="0"/>
            </w:pPr>
            <w:r>
              <w:t>API / Kommandozeile</w:t>
            </w:r>
          </w:p>
        </w:tc>
        <w:tc>
          <w:tcPr>
            <w:tcW w:w="3307" w:type="dxa"/>
            <w:tcBorders>
              <w:left w:val="single" w:color="E0DFD9" w:themeColor="accent5" w:sz="4" w:space="0"/>
            </w:tcBorders>
          </w:tcPr>
          <w:p w:rsidRPr="00132FA6" w:rsidR="0041377D" w:rsidP="008F6995" w:rsidRDefault="0063285B" w14:paraId="173D4F2D" w14:textId="2A8F96B7">
            <w:pPr>
              <w:cnfStyle w:val="000000100000" w:firstRow="0" w:lastRow="0" w:firstColumn="0" w:lastColumn="0" w:oddVBand="0" w:evenVBand="0" w:oddHBand="1" w:evenHBand="0" w:firstRowFirstColumn="0" w:firstRowLastColumn="0" w:lastRowFirstColumn="0" w:lastRowLastColumn="0"/>
            </w:pPr>
            <w:r w:rsidRPr="00132FA6">
              <w:t>Primäre Datenquelle für Kursinhalte und Deadlines.</w:t>
            </w:r>
          </w:p>
        </w:tc>
      </w:tr>
      <w:tr w:rsidRPr="00261FA8" w:rsidR="0041377D" w:rsidTr="7910B62A" w14:paraId="5436E007" w14:textId="06782503">
        <w:trPr>
          <w:trHeight w:val="397"/>
        </w:trPr>
        <w:tc>
          <w:tcPr>
            <w:cnfStyle w:val="001000000000" w:firstRow="0" w:lastRow="0" w:firstColumn="1" w:lastColumn="0" w:oddVBand="0" w:evenVBand="0" w:oddHBand="0" w:evenHBand="0" w:firstRowFirstColumn="0" w:firstRowLastColumn="0" w:lastRowFirstColumn="0" w:lastRowLastColumn="0"/>
            <w:tcW w:w="2099" w:type="dxa"/>
            <w:tcBorders>
              <w:left w:val="single" w:color="E0DFD9" w:themeColor="accent5" w:sz="4" w:space="0"/>
              <w:right w:val="single" w:color="E0DFD9" w:themeColor="accent5" w:sz="4" w:space="0"/>
            </w:tcBorders>
            <w:vAlign w:val="center"/>
          </w:tcPr>
          <w:p w:rsidRPr="00132FA6" w:rsidR="0041377D" w:rsidP="008F6995" w:rsidRDefault="07BF9C4C" w14:paraId="07F9ED12" w14:textId="259493CE">
            <w:r>
              <w:t xml:space="preserve">Gemini </w:t>
            </w:r>
            <w:r w:rsidR="004E42A0">
              <w:t>(</w:t>
            </w:r>
            <w:r w:rsidR="0394D7EA">
              <w:t>Gemini</w:t>
            </w:r>
            <w:r w:rsidR="004E42A0">
              <w:t xml:space="preserve"> API)</w:t>
            </w:r>
          </w:p>
        </w:tc>
        <w:tc>
          <w:tcPr>
            <w:tcW w:w="3882" w:type="dxa"/>
            <w:tcBorders>
              <w:left w:val="single" w:color="E0DFD9" w:themeColor="accent5" w:sz="4" w:space="0"/>
            </w:tcBorders>
            <w:vAlign w:val="center"/>
          </w:tcPr>
          <w:p w:rsidRPr="00132FA6" w:rsidR="0041377D" w:rsidP="008F6995" w:rsidRDefault="00B32CFB" w14:paraId="1A08872F" w14:textId="6BC6538A">
            <w:pPr>
              <w:cnfStyle w:val="000000000000" w:firstRow="0" w:lastRow="0" w:firstColumn="0" w:lastColumn="0" w:oddVBand="0" w:evenVBand="0" w:oddHBand="0" w:evenHBand="0" w:firstRowFirstColumn="0" w:firstRowLastColumn="0" w:lastRowFirstColumn="0" w:lastRowLastColumn="0"/>
            </w:pPr>
            <w:r w:rsidRPr="00132FA6">
              <w:t>API</w:t>
            </w:r>
          </w:p>
        </w:tc>
        <w:tc>
          <w:tcPr>
            <w:tcW w:w="3307" w:type="dxa"/>
            <w:tcBorders>
              <w:left w:val="single" w:color="E0DFD9" w:themeColor="accent5" w:sz="4" w:space="0"/>
            </w:tcBorders>
          </w:tcPr>
          <w:p w:rsidRPr="00132FA6" w:rsidR="0041377D" w:rsidP="008F6995" w:rsidRDefault="001A26C1" w14:paraId="4A30AA99" w14:textId="51CBAC88">
            <w:pPr>
              <w:cnfStyle w:val="000000000000" w:firstRow="0" w:lastRow="0" w:firstColumn="0" w:lastColumn="0" w:oddVBand="0" w:evenVBand="0" w:oddHBand="0" w:evenHBand="0" w:firstRowFirstColumn="0" w:firstRowLastColumn="0" w:lastRowFirstColumn="0" w:lastRowLastColumn="0"/>
            </w:pPr>
            <w:r w:rsidRPr="00132FA6">
              <w:t>LLM zur Verarbeitung der Rohdaten und Erstellung des Lernplans.</w:t>
            </w:r>
          </w:p>
        </w:tc>
      </w:tr>
      <w:tr w:rsidRPr="00261FA8" w:rsidR="0041377D" w:rsidTr="7910B62A" w14:paraId="615A502F" w14:textId="3DC40CEF">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099" w:type="dxa"/>
            <w:tcBorders>
              <w:left w:val="single" w:color="E0DFD9" w:themeColor="accent5" w:sz="4" w:space="0"/>
              <w:right w:val="single" w:color="E0DFD9" w:themeColor="accent5" w:sz="4" w:space="0"/>
            </w:tcBorders>
            <w:vAlign w:val="center"/>
          </w:tcPr>
          <w:p w:rsidRPr="00132FA6" w:rsidR="0041377D" w:rsidP="008F6995" w:rsidRDefault="00887BBA" w14:paraId="583D5118" w14:textId="6C3FD26D">
            <w:r w:rsidRPr="00132FA6">
              <w:t>UiPath Studio</w:t>
            </w:r>
          </w:p>
        </w:tc>
        <w:tc>
          <w:tcPr>
            <w:tcW w:w="3882" w:type="dxa"/>
            <w:tcBorders>
              <w:left w:val="single" w:color="E0DFD9" w:themeColor="accent5" w:sz="4" w:space="0"/>
            </w:tcBorders>
            <w:vAlign w:val="center"/>
          </w:tcPr>
          <w:p w:rsidRPr="00132FA6" w:rsidR="0041377D" w:rsidP="008F6995" w:rsidRDefault="00887BBA" w14:paraId="435CFCC8" w14:textId="1DA4930A">
            <w:pPr>
              <w:cnfStyle w:val="000000100000" w:firstRow="0" w:lastRow="0" w:firstColumn="0" w:lastColumn="0" w:oddVBand="0" w:evenVBand="0" w:oddHBand="1" w:evenHBand="0" w:firstRowFirstColumn="0" w:firstRowLastColumn="0" w:lastRowFirstColumn="0" w:lastRowLastColumn="0"/>
            </w:pPr>
            <w:r w:rsidRPr="00132FA6">
              <w:t>Desktop</w:t>
            </w:r>
          </w:p>
        </w:tc>
        <w:tc>
          <w:tcPr>
            <w:tcW w:w="3307" w:type="dxa"/>
            <w:tcBorders>
              <w:left w:val="single" w:color="E0DFD9" w:themeColor="accent5" w:sz="4" w:space="0"/>
            </w:tcBorders>
          </w:tcPr>
          <w:p w:rsidRPr="00132FA6" w:rsidR="0041377D" w:rsidP="008F6995" w:rsidRDefault="00D34E62" w14:paraId="253112CE" w14:textId="5F6E4A7A">
            <w:pPr>
              <w:cnfStyle w:val="000000100000" w:firstRow="0" w:lastRow="0" w:firstColumn="0" w:lastColumn="0" w:oddVBand="0" w:evenVBand="0" w:oddHBand="1" w:evenHBand="0" w:firstRowFirstColumn="0" w:firstRowLastColumn="0" w:lastRowFirstColumn="0" w:lastRowLastColumn="0"/>
            </w:pPr>
            <w:r w:rsidRPr="00132FA6">
              <w:t>Entwicklungsumgebung und Execution Engine.</w:t>
            </w:r>
          </w:p>
        </w:tc>
      </w:tr>
      <w:tr w:rsidRPr="00261FA8" w:rsidR="0041377D" w:rsidTr="7910B62A" w14:paraId="3781755A" w14:textId="69BFEDC4">
        <w:trPr>
          <w:trHeight w:val="397"/>
        </w:trPr>
        <w:tc>
          <w:tcPr>
            <w:cnfStyle w:val="001000000000" w:firstRow="0" w:lastRow="0" w:firstColumn="1" w:lastColumn="0" w:oddVBand="0" w:evenVBand="0" w:oddHBand="0" w:evenHBand="0" w:firstRowFirstColumn="0" w:firstRowLastColumn="0" w:lastRowFirstColumn="0" w:lastRowLastColumn="0"/>
            <w:tcW w:w="2099" w:type="dxa"/>
            <w:tcBorders>
              <w:left w:val="single" w:color="E0DFD9" w:themeColor="accent5" w:sz="4" w:space="0"/>
              <w:right w:val="single" w:color="E0DFD9" w:themeColor="accent5" w:sz="4" w:space="0"/>
            </w:tcBorders>
            <w:vAlign w:val="center"/>
          </w:tcPr>
          <w:p w:rsidRPr="00132FA6" w:rsidR="0041377D" w:rsidP="008F6995" w:rsidRDefault="00F03508" w14:paraId="60C2F882" w14:textId="5EE85D86">
            <w:r w:rsidRPr="00132FA6">
              <w:t>JSON/Text File</w:t>
            </w:r>
          </w:p>
        </w:tc>
        <w:tc>
          <w:tcPr>
            <w:tcW w:w="3882" w:type="dxa"/>
            <w:tcBorders>
              <w:left w:val="single" w:color="E0DFD9" w:themeColor="accent5" w:sz="4" w:space="0"/>
            </w:tcBorders>
            <w:vAlign w:val="center"/>
          </w:tcPr>
          <w:p w:rsidRPr="00132FA6" w:rsidR="0041377D" w:rsidP="008F6995" w:rsidRDefault="00F03508" w14:paraId="32C48079" w14:textId="061FE3DF">
            <w:pPr>
              <w:cnfStyle w:val="000000000000" w:firstRow="0" w:lastRow="0" w:firstColumn="0" w:lastColumn="0" w:oddVBand="0" w:evenVBand="0" w:oddHBand="0" w:evenHBand="0" w:firstRowFirstColumn="0" w:firstRowLastColumn="0" w:lastRowFirstColumn="0" w:lastRowLastColumn="0"/>
            </w:pPr>
            <w:r w:rsidRPr="00132FA6">
              <w:t>Lokal</w:t>
            </w:r>
          </w:p>
        </w:tc>
        <w:tc>
          <w:tcPr>
            <w:tcW w:w="3307" w:type="dxa"/>
            <w:tcBorders>
              <w:left w:val="single" w:color="E0DFD9" w:themeColor="accent5" w:sz="4" w:space="0"/>
            </w:tcBorders>
          </w:tcPr>
          <w:p w:rsidRPr="00132FA6" w:rsidR="0041377D" w:rsidP="008F6995" w:rsidRDefault="00132FA6" w14:paraId="03116F45" w14:textId="685367E5">
            <w:pPr>
              <w:cnfStyle w:val="000000000000" w:firstRow="0" w:lastRow="0" w:firstColumn="0" w:lastColumn="0" w:oddVBand="0" w:evenVBand="0" w:oddHBand="0" w:evenHBand="0" w:firstRowFirstColumn="0" w:firstRowLastColumn="0" w:lastRowFirstColumn="0" w:lastRowLastColumn="0"/>
            </w:pPr>
            <w:r w:rsidRPr="00132FA6">
              <w:t>Zwischenspeicherung der extrahierten Kursdaten.</w:t>
            </w:r>
          </w:p>
        </w:tc>
      </w:tr>
      <w:tr w:rsidRPr="00261FA8" w:rsidR="0041377D" w:rsidTr="7910B62A" w14:paraId="11ED153A" w14:textId="16EFB3E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099" w:type="dxa"/>
            <w:tcBorders>
              <w:left w:val="single" w:color="E0DFD9" w:themeColor="accent5" w:sz="4" w:space="0"/>
              <w:right w:val="single" w:color="E0DFD9" w:themeColor="accent5" w:sz="4" w:space="0"/>
            </w:tcBorders>
            <w:vAlign w:val="center"/>
          </w:tcPr>
          <w:p w:rsidRPr="00261FA8" w:rsidR="0041377D" w:rsidP="008F6995" w:rsidRDefault="0041377D" w14:paraId="7C7FDDE6" w14:textId="2F70D7CB"/>
        </w:tc>
        <w:tc>
          <w:tcPr>
            <w:tcW w:w="3882" w:type="dxa"/>
            <w:tcBorders>
              <w:left w:val="single" w:color="E0DFD9" w:themeColor="accent5" w:sz="4" w:space="0"/>
            </w:tcBorders>
            <w:vAlign w:val="center"/>
          </w:tcPr>
          <w:p w:rsidRPr="0041377D" w:rsidR="0041377D" w:rsidP="008F6995" w:rsidRDefault="0041377D" w14:paraId="5070C973" w14:textId="67A4918E">
            <w:pPr>
              <w:cnfStyle w:val="000000100000" w:firstRow="0" w:lastRow="0" w:firstColumn="0" w:lastColumn="0" w:oddVBand="0" w:evenVBand="0" w:oddHBand="1" w:evenHBand="0" w:firstRowFirstColumn="0" w:firstRowLastColumn="0" w:lastRowFirstColumn="0" w:lastRowLastColumn="0"/>
            </w:pPr>
          </w:p>
        </w:tc>
        <w:tc>
          <w:tcPr>
            <w:tcW w:w="3307" w:type="dxa"/>
            <w:tcBorders>
              <w:left w:val="single" w:color="E0DFD9" w:themeColor="accent5" w:sz="4" w:space="0"/>
            </w:tcBorders>
          </w:tcPr>
          <w:p w:rsidRPr="00261FA8" w:rsidR="0041377D" w:rsidP="008F6995" w:rsidRDefault="0041377D" w14:paraId="04D548F6" w14:textId="77777777">
            <w:pPr>
              <w:cnfStyle w:val="000000100000" w:firstRow="0" w:lastRow="0" w:firstColumn="0" w:lastColumn="0" w:oddVBand="0" w:evenVBand="0" w:oddHBand="1" w:evenHBand="0" w:firstRowFirstColumn="0" w:firstRowLastColumn="0" w:lastRowFirstColumn="0" w:lastRowLastColumn="0"/>
              <w:rPr>
                <w:highlight w:val="yellow"/>
              </w:rPr>
            </w:pPr>
          </w:p>
        </w:tc>
      </w:tr>
      <w:tr w:rsidRPr="00261FA8" w:rsidR="0041377D" w:rsidTr="7910B62A" w14:paraId="575DA216" w14:textId="0B3D53CE">
        <w:trPr>
          <w:trHeight w:val="397"/>
        </w:trPr>
        <w:tc>
          <w:tcPr>
            <w:cnfStyle w:val="001000000000" w:firstRow="0" w:lastRow="0" w:firstColumn="1" w:lastColumn="0" w:oddVBand="0" w:evenVBand="0" w:oddHBand="0" w:evenHBand="0" w:firstRowFirstColumn="0" w:firstRowLastColumn="0" w:lastRowFirstColumn="0" w:lastRowLastColumn="0"/>
            <w:tcW w:w="2099" w:type="dxa"/>
            <w:tcBorders>
              <w:left w:val="single" w:color="E0DFD9" w:themeColor="accent5" w:sz="4" w:space="0"/>
              <w:right w:val="single" w:color="E0DFD9" w:themeColor="accent5" w:sz="4" w:space="0"/>
            </w:tcBorders>
            <w:vAlign w:val="center"/>
          </w:tcPr>
          <w:p w:rsidRPr="00261FA8" w:rsidR="0041377D" w:rsidP="008F6995" w:rsidRDefault="0041377D" w14:paraId="4F53FA62" w14:textId="5A81CDCA"/>
        </w:tc>
        <w:tc>
          <w:tcPr>
            <w:tcW w:w="3882" w:type="dxa"/>
            <w:tcBorders>
              <w:left w:val="single" w:color="E0DFD9" w:themeColor="accent5" w:sz="4" w:space="0"/>
            </w:tcBorders>
            <w:vAlign w:val="center"/>
          </w:tcPr>
          <w:p w:rsidRPr="0041377D" w:rsidR="0041377D" w:rsidP="008F6995" w:rsidRDefault="0041377D" w14:paraId="63B950CD" w14:textId="17134D1B">
            <w:pPr>
              <w:cnfStyle w:val="000000000000" w:firstRow="0" w:lastRow="0" w:firstColumn="0" w:lastColumn="0" w:oddVBand="0" w:evenVBand="0" w:oddHBand="0" w:evenHBand="0" w:firstRowFirstColumn="0" w:firstRowLastColumn="0" w:lastRowFirstColumn="0" w:lastRowLastColumn="0"/>
            </w:pPr>
          </w:p>
        </w:tc>
        <w:tc>
          <w:tcPr>
            <w:tcW w:w="3307" w:type="dxa"/>
            <w:tcBorders>
              <w:left w:val="single" w:color="E0DFD9" w:themeColor="accent5" w:sz="4" w:space="0"/>
            </w:tcBorders>
          </w:tcPr>
          <w:p w:rsidRPr="00261FA8" w:rsidR="0041377D" w:rsidP="008F6995" w:rsidRDefault="0041377D" w14:paraId="4AC4CE24" w14:textId="77777777">
            <w:pPr>
              <w:cnfStyle w:val="000000000000" w:firstRow="0" w:lastRow="0" w:firstColumn="0" w:lastColumn="0" w:oddVBand="0" w:evenVBand="0" w:oddHBand="0" w:evenHBand="0" w:firstRowFirstColumn="0" w:firstRowLastColumn="0" w:lastRowFirstColumn="0" w:lastRowLastColumn="0"/>
              <w:rPr>
                <w:highlight w:val="yellow"/>
              </w:rPr>
            </w:pPr>
          </w:p>
        </w:tc>
      </w:tr>
      <w:tr w:rsidRPr="00261FA8" w:rsidR="0041377D" w:rsidTr="7910B62A" w14:paraId="2FDAF68E" w14:textId="0E9A729C">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099" w:type="dxa"/>
            <w:tcBorders>
              <w:left w:val="single" w:color="E0DFD9" w:themeColor="accent5" w:sz="4" w:space="0"/>
              <w:right w:val="single" w:color="E0DFD9" w:themeColor="accent5" w:sz="4" w:space="0"/>
            </w:tcBorders>
            <w:vAlign w:val="center"/>
          </w:tcPr>
          <w:p w:rsidRPr="00261FA8" w:rsidR="0041377D" w:rsidP="008F6995" w:rsidRDefault="0041377D" w14:paraId="3E20091F" w14:textId="3723D9D0"/>
        </w:tc>
        <w:tc>
          <w:tcPr>
            <w:tcW w:w="3882" w:type="dxa"/>
            <w:tcBorders>
              <w:left w:val="single" w:color="E0DFD9" w:themeColor="accent5" w:sz="4" w:space="0"/>
            </w:tcBorders>
            <w:vAlign w:val="center"/>
          </w:tcPr>
          <w:p w:rsidRPr="0041377D" w:rsidR="0041377D" w:rsidP="008F6995" w:rsidRDefault="0041377D" w14:paraId="6E0AD003" w14:textId="40C09513">
            <w:pPr>
              <w:cnfStyle w:val="000000100000" w:firstRow="0" w:lastRow="0" w:firstColumn="0" w:lastColumn="0" w:oddVBand="0" w:evenVBand="0" w:oddHBand="1" w:evenHBand="0" w:firstRowFirstColumn="0" w:firstRowLastColumn="0" w:lastRowFirstColumn="0" w:lastRowLastColumn="0"/>
            </w:pPr>
          </w:p>
        </w:tc>
        <w:tc>
          <w:tcPr>
            <w:tcW w:w="3307" w:type="dxa"/>
            <w:tcBorders>
              <w:left w:val="single" w:color="E0DFD9" w:themeColor="accent5" w:sz="4" w:space="0"/>
            </w:tcBorders>
          </w:tcPr>
          <w:p w:rsidRPr="00261FA8" w:rsidR="0041377D" w:rsidP="008F6995" w:rsidRDefault="0041377D" w14:paraId="562B8976" w14:textId="77777777">
            <w:pPr>
              <w:cnfStyle w:val="000000100000" w:firstRow="0" w:lastRow="0" w:firstColumn="0" w:lastColumn="0" w:oddVBand="0" w:evenVBand="0" w:oddHBand="1" w:evenHBand="0" w:firstRowFirstColumn="0" w:firstRowLastColumn="0" w:lastRowFirstColumn="0" w:lastRowLastColumn="0"/>
              <w:rPr>
                <w:highlight w:val="yellow"/>
              </w:rPr>
            </w:pPr>
          </w:p>
        </w:tc>
      </w:tr>
    </w:tbl>
    <w:p w:rsidRPr="00113D33" w:rsidR="00AB2BB6" w:rsidP="008F6995" w:rsidRDefault="00AB2BB6" w14:paraId="7E317BFA" w14:textId="77777777"/>
    <w:p w:rsidR="00BF2D82" w:rsidP="008F6995" w:rsidRDefault="00C25425" w14:paraId="0EDD586A" w14:textId="6561D467">
      <w:pPr>
        <w:pStyle w:val="berschrift2"/>
      </w:pPr>
      <w:bookmarkStart w:name="_Toc189321238" w:id="12"/>
      <w:r>
        <w:t>Bekannte, für diesen Prozess relevante Releasewechsel</w:t>
      </w:r>
      <w:bookmarkEnd w:id="12"/>
    </w:p>
    <w:tbl>
      <w:tblPr>
        <w:tblStyle w:val="Listentabelle3Akzent5"/>
        <w:tblW w:w="9288" w:type="dxa"/>
        <w:tblLook w:val="04A0" w:firstRow="1" w:lastRow="0" w:firstColumn="1" w:lastColumn="0" w:noHBand="0" w:noVBand="1"/>
      </w:tblPr>
      <w:tblGrid>
        <w:gridCol w:w="1994"/>
        <w:gridCol w:w="1688"/>
        <w:gridCol w:w="1701"/>
        <w:gridCol w:w="3905"/>
      </w:tblGrid>
      <w:tr w:rsidRPr="0041377D" w:rsidR="00BF2D82" w:rsidTr="00BF2D82" w14:paraId="5A3FAF0F" w14:textId="19C7122A">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1993" w:type="dxa"/>
            <w:tcBorders>
              <w:left w:val="single" w:color="E0DFD9" w:themeColor="accent5" w:sz="4" w:space="0"/>
              <w:right w:val="single" w:color="E0DFD9" w:themeColor="accent5" w:sz="4" w:space="0"/>
            </w:tcBorders>
            <w:vAlign w:val="center"/>
          </w:tcPr>
          <w:p w:rsidRPr="00261FA8" w:rsidR="00BF2D82" w:rsidP="008F6995" w:rsidRDefault="00BF2D82" w14:paraId="794CE5B9" w14:textId="20ECA543">
            <w:r>
              <w:t>Anwendungsname &amp; Version</w:t>
            </w:r>
          </w:p>
        </w:tc>
        <w:tc>
          <w:tcPr>
            <w:tcW w:w="1688" w:type="dxa"/>
            <w:tcBorders>
              <w:left w:val="single" w:color="E0DFD9" w:themeColor="accent5" w:sz="4" w:space="0"/>
            </w:tcBorders>
            <w:vAlign w:val="center"/>
          </w:tcPr>
          <w:p w:rsidRPr="00261FA8" w:rsidR="00BF2D82" w:rsidP="008F6995" w:rsidRDefault="00BF2D82" w14:paraId="1615E9D0" w14:textId="40977780">
            <w:pPr>
              <w:cnfStyle w:val="100000000000" w:firstRow="1" w:lastRow="0" w:firstColumn="0" w:lastColumn="0" w:oddVBand="0" w:evenVBand="0" w:oddHBand="0" w:evenHBand="0" w:firstRowFirstColumn="0" w:firstRowLastColumn="0" w:lastRowFirstColumn="0" w:lastRowLastColumn="0"/>
            </w:pPr>
            <w:r>
              <w:t>Release Version</w:t>
            </w:r>
          </w:p>
        </w:tc>
        <w:tc>
          <w:tcPr>
            <w:tcW w:w="1701" w:type="dxa"/>
            <w:tcBorders>
              <w:left w:val="single" w:color="E0DFD9" w:themeColor="accent5" w:sz="4" w:space="0"/>
            </w:tcBorders>
            <w:vAlign w:val="center"/>
          </w:tcPr>
          <w:p w:rsidRPr="0041377D" w:rsidR="00BF2D82" w:rsidP="008F6995" w:rsidRDefault="00BF2D82" w14:paraId="61B790ED" w14:textId="6AEE8E4C">
            <w:pPr>
              <w:cnfStyle w:val="100000000000" w:firstRow="1" w:lastRow="0" w:firstColumn="0" w:lastColumn="0" w:oddVBand="0" w:evenVBand="0" w:oddHBand="0" w:evenHBand="0" w:firstRowFirstColumn="0" w:firstRowLastColumn="0" w:lastRowFirstColumn="0" w:lastRowLastColumn="0"/>
            </w:pPr>
            <w:r>
              <w:t>Release Datum</w:t>
            </w:r>
          </w:p>
        </w:tc>
        <w:tc>
          <w:tcPr>
            <w:tcW w:w="3906" w:type="dxa"/>
            <w:tcBorders>
              <w:left w:val="single" w:color="E0DFD9" w:themeColor="accent5" w:sz="4" w:space="0"/>
            </w:tcBorders>
            <w:vAlign w:val="center"/>
          </w:tcPr>
          <w:p w:rsidR="00BF2D82" w:rsidP="008F6995" w:rsidRDefault="00BF2D82" w14:paraId="0510A61C" w14:textId="076F5067">
            <w:pPr>
              <w:cnfStyle w:val="100000000000" w:firstRow="1" w:lastRow="0" w:firstColumn="0" w:lastColumn="0" w:oddVBand="0" w:evenVBand="0" w:oddHBand="0" w:evenHBand="0" w:firstRowFirstColumn="0" w:firstRowLastColumn="0" w:lastRowFirstColumn="0" w:lastRowLastColumn="0"/>
              <w:rPr>
                <w:szCs w:val="14"/>
              </w:rPr>
            </w:pPr>
            <w:r w:rsidRPr="00BF2D82">
              <w:t>Kommentar</w:t>
            </w:r>
          </w:p>
        </w:tc>
      </w:tr>
      <w:tr w:rsidRPr="00261FA8" w:rsidR="00BF2D82" w:rsidTr="00BF2D82" w14:paraId="06B97E2D" w14:textId="6A2196C1">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93" w:type="dxa"/>
            <w:tcBorders>
              <w:left w:val="single" w:color="E0DFD9" w:themeColor="accent5" w:sz="4" w:space="0"/>
              <w:right w:val="single" w:color="E0DFD9" w:themeColor="accent5" w:sz="4" w:space="0"/>
            </w:tcBorders>
            <w:vAlign w:val="center"/>
          </w:tcPr>
          <w:p w:rsidRPr="0041377D" w:rsidR="00BF2D82" w:rsidP="008F6995" w:rsidRDefault="00D6011F" w14:paraId="582BBFEB" w14:textId="602C1DAD">
            <w:pPr>
              <w:rPr>
                <w:highlight w:val="yellow"/>
              </w:rPr>
            </w:pPr>
            <w:r w:rsidRPr="00D6011F">
              <w:t>Keine</w:t>
            </w:r>
          </w:p>
        </w:tc>
        <w:tc>
          <w:tcPr>
            <w:tcW w:w="1688" w:type="dxa"/>
            <w:tcBorders>
              <w:left w:val="single" w:color="E0DFD9" w:themeColor="accent5" w:sz="4" w:space="0"/>
            </w:tcBorders>
            <w:vAlign w:val="center"/>
          </w:tcPr>
          <w:p w:rsidRPr="0041377D" w:rsidR="00BF2D82" w:rsidP="008F6995" w:rsidRDefault="00BF2D82" w14:paraId="216E82AC" w14:textId="318CBABB">
            <w:pPr>
              <w:cnfStyle w:val="000000100000" w:firstRow="0" w:lastRow="0" w:firstColumn="0" w:lastColumn="0" w:oddVBand="0" w:evenVBand="0" w:oddHBand="1" w:evenHBand="0" w:firstRowFirstColumn="0" w:firstRowLastColumn="0" w:lastRowFirstColumn="0" w:lastRowLastColumn="0"/>
              <w:rPr>
                <w:highlight w:val="yellow"/>
              </w:rPr>
            </w:pPr>
          </w:p>
        </w:tc>
        <w:tc>
          <w:tcPr>
            <w:tcW w:w="1701" w:type="dxa"/>
            <w:tcBorders>
              <w:left w:val="single" w:color="E0DFD9" w:themeColor="accent5" w:sz="4" w:space="0"/>
            </w:tcBorders>
          </w:tcPr>
          <w:p w:rsidRPr="00261FA8" w:rsidR="00BF2D82" w:rsidP="008F6995" w:rsidRDefault="00BF2D82" w14:paraId="2797D455" w14:textId="77777777">
            <w:pPr>
              <w:cnfStyle w:val="000000100000" w:firstRow="0" w:lastRow="0" w:firstColumn="0" w:lastColumn="0" w:oddVBand="0" w:evenVBand="0" w:oddHBand="1" w:evenHBand="0" w:firstRowFirstColumn="0" w:firstRowLastColumn="0" w:lastRowFirstColumn="0" w:lastRowLastColumn="0"/>
              <w:rPr>
                <w:highlight w:val="yellow"/>
              </w:rPr>
            </w:pPr>
          </w:p>
        </w:tc>
        <w:tc>
          <w:tcPr>
            <w:tcW w:w="3906" w:type="dxa"/>
            <w:tcBorders>
              <w:left w:val="single" w:color="E0DFD9" w:themeColor="accent5" w:sz="4" w:space="0"/>
            </w:tcBorders>
          </w:tcPr>
          <w:p w:rsidRPr="00261FA8" w:rsidR="00BF2D82" w:rsidP="008F6995" w:rsidRDefault="00BF2D82" w14:paraId="25A15CD5" w14:textId="77777777">
            <w:pPr>
              <w:cnfStyle w:val="000000100000" w:firstRow="0" w:lastRow="0" w:firstColumn="0" w:lastColumn="0" w:oddVBand="0" w:evenVBand="0" w:oddHBand="1" w:evenHBand="0" w:firstRowFirstColumn="0" w:firstRowLastColumn="0" w:lastRowFirstColumn="0" w:lastRowLastColumn="0"/>
              <w:rPr>
                <w:highlight w:val="yellow"/>
              </w:rPr>
            </w:pPr>
          </w:p>
        </w:tc>
      </w:tr>
      <w:tr w:rsidRPr="00261FA8" w:rsidR="00BF2D82" w:rsidTr="00BF2D82" w14:paraId="60BB1F54" w14:textId="487E32AF">
        <w:trPr>
          <w:trHeight w:val="397"/>
        </w:trPr>
        <w:tc>
          <w:tcPr>
            <w:cnfStyle w:val="001000000000" w:firstRow="0" w:lastRow="0" w:firstColumn="1" w:lastColumn="0" w:oddVBand="0" w:evenVBand="0" w:oddHBand="0" w:evenHBand="0" w:firstRowFirstColumn="0" w:firstRowLastColumn="0" w:lastRowFirstColumn="0" w:lastRowLastColumn="0"/>
            <w:tcW w:w="1993" w:type="dxa"/>
            <w:tcBorders>
              <w:left w:val="single" w:color="E0DFD9" w:themeColor="accent5" w:sz="4" w:space="0"/>
              <w:right w:val="single" w:color="E0DFD9" w:themeColor="accent5" w:sz="4" w:space="0"/>
            </w:tcBorders>
            <w:vAlign w:val="center"/>
          </w:tcPr>
          <w:p w:rsidRPr="0041377D" w:rsidR="00BF2D82" w:rsidP="008F6995" w:rsidRDefault="00BF2D82" w14:paraId="152A27CB" w14:textId="2528BDED">
            <w:pPr>
              <w:rPr>
                <w:highlight w:val="yellow"/>
              </w:rPr>
            </w:pPr>
          </w:p>
        </w:tc>
        <w:tc>
          <w:tcPr>
            <w:tcW w:w="1688" w:type="dxa"/>
            <w:tcBorders>
              <w:left w:val="single" w:color="E0DFD9" w:themeColor="accent5" w:sz="4" w:space="0"/>
            </w:tcBorders>
            <w:vAlign w:val="center"/>
          </w:tcPr>
          <w:p w:rsidRPr="0041377D" w:rsidR="00BF2D82" w:rsidP="008F6995" w:rsidRDefault="00BF2D82" w14:paraId="0D454701" w14:textId="1B04E097">
            <w:pPr>
              <w:cnfStyle w:val="000000000000" w:firstRow="0" w:lastRow="0" w:firstColumn="0" w:lastColumn="0" w:oddVBand="0" w:evenVBand="0" w:oddHBand="0" w:evenHBand="0" w:firstRowFirstColumn="0" w:firstRowLastColumn="0" w:lastRowFirstColumn="0" w:lastRowLastColumn="0"/>
              <w:rPr>
                <w:highlight w:val="yellow"/>
              </w:rPr>
            </w:pPr>
          </w:p>
        </w:tc>
        <w:tc>
          <w:tcPr>
            <w:tcW w:w="1701" w:type="dxa"/>
            <w:tcBorders>
              <w:left w:val="single" w:color="E0DFD9" w:themeColor="accent5" w:sz="4" w:space="0"/>
            </w:tcBorders>
          </w:tcPr>
          <w:p w:rsidRPr="00261FA8" w:rsidR="00BF2D82" w:rsidP="008F6995" w:rsidRDefault="00BF2D82" w14:paraId="35C1A3F1" w14:textId="77777777">
            <w:pPr>
              <w:cnfStyle w:val="000000000000" w:firstRow="0" w:lastRow="0" w:firstColumn="0" w:lastColumn="0" w:oddVBand="0" w:evenVBand="0" w:oddHBand="0" w:evenHBand="0" w:firstRowFirstColumn="0" w:firstRowLastColumn="0" w:lastRowFirstColumn="0" w:lastRowLastColumn="0"/>
              <w:rPr>
                <w:highlight w:val="yellow"/>
              </w:rPr>
            </w:pPr>
          </w:p>
        </w:tc>
        <w:tc>
          <w:tcPr>
            <w:tcW w:w="3906" w:type="dxa"/>
            <w:tcBorders>
              <w:left w:val="single" w:color="E0DFD9" w:themeColor="accent5" w:sz="4" w:space="0"/>
            </w:tcBorders>
          </w:tcPr>
          <w:p w:rsidRPr="00261FA8" w:rsidR="00BF2D82" w:rsidP="008F6995" w:rsidRDefault="00BF2D82" w14:paraId="2C6B4369" w14:textId="77777777">
            <w:pPr>
              <w:cnfStyle w:val="000000000000" w:firstRow="0" w:lastRow="0" w:firstColumn="0" w:lastColumn="0" w:oddVBand="0" w:evenVBand="0" w:oddHBand="0" w:evenHBand="0" w:firstRowFirstColumn="0" w:firstRowLastColumn="0" w:lastRowFirstColumn="0" w:lastRowLastColumn="0"/>
              <w:rPr>
                <w:highlight w:val="yellow"/>
              </w:rPr>
            </w:pPr>
          </w:p>
        </w:tc>
      </w:tr>
      <w:tr w:rsidRPr="00261FA8" w:rsidR="00BF2D82" w:rsidTr="00BF2D82" w14:paraId="13065140" w14:textId="1A774EE5">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993" w:type="dxa"/>
            <w:tcBorders>
              <w:left w:val="single" w:color="E0DFD9" w:themeColor="accent5" w:sz="4" w:space="0"/>
              <w:right w:val="single" w:color="E0DFD9" w:themeColor="accent5" w:sz="4" w:space="0"/>
            </w:tcBorders>
            <w:vAlign w:val="center"/>
          </w:tcPr>
          <w:p w:rsidRPr="00261FA8" w:rsidR="00BF2D82" w:rsidP="008F6995" w:rsidRDefault="00BF2D82" w14:paraId="05ADBE00" w14:textId="77777777"/>
        </w:tc>
        <w:tc>
          <w:tcPr>
            <w:tcW w:w="1688" w:type="dxa"/>
            <w:tcBorders>
              <w:left w:val="single" w:color="E0DFD9" w:themeColor="accent5" w:sz="4" w:space="0"/>
            </w:tcBorders>
            <w:vAlign w:val="center"/>
          </w:tcPr>
          <w:p w:rsidRPr="0041377D" w:rsidR="00BF2D82" w:rsidP="008F6995" w:rsidRDefault="00BF2D82" w14:paraId="755EA95D" w14:textId="77777777">
            <w:pPr>
              <w:cnfStyle w:val="000000100000" w:firstRow="0" w:lastRow="0" w:firstColumn="0" w:lastColumn="0" w:oddVBand="0" w:evenVBand="0" w:oddHBand="1" w:evenHBand="0" w:firstRowFirstColumn="0" w:firstRowLastColumn="0" w:lastRowFirstColumn="0" w:lastRowLastColumn="0"/>
            </w:pPr>
          </w:p>
        </w:tc>
        <w:tc>
          <w:tcPr>
            <w:tcW w:w="1701" w:type="dxa"/>
            <w:tcBorders>
              <w:left w:val="single" w:color="E0DFD9" w:themeColor="accent5" w:sz="4" w:space="0"/>
            </w:tcBorders>
          </w:tcPr>
          <w:p w:rsidRPr="00261FA8" w:rsidR="00BF2D82" w:rsidP="008F6995" w:rsidRDefault="00BF2D82" w14:paraId="4B944ACC" w14:textId="77777777">
            <w:pPr>
              <w:cnfStyle w:val="000000100000" w:firstRow="0" w:lastRow="0" w:firstColumn="0" w:lastColumn="0" w:oddVBand="0" w:evenVBand="0" w:oddHBand="1" w:evenHBand="0" w:firstRowFirstColumn="0" w:firstRowLastColumn="0" w:lastRowFirstColumn="0" w:lastRowLastColumn="0"/>
              <w:rPr>
                <w:highlight w:val="yellow"/>
              </w:rPr>
            </w:pPr>
          </w:p>
        </w:tc>
        <w:tc>
          <w:tcPr>
            <w:tcW w:w="3906" w:type="dxa"/>
            <w:tcBorders>
              <w:left w:val="single" w:color="E0DFD9" w:themeColor="accent5" w:sz="4" w:space="0"/>
            </w:tcBorders>
          </w:tcPr>
          <w:p w:rsidRPr="00261FA8" w:rsidR="00BF2D82" w:rsidP="008F6995" w:rsidRDefault="00BF2D82" w14:paraId="6E1A65C1" w14:textId="77777777">
            <w:pPr>
              <w:cnfStyle w:val="000000100000" w:firstRow="0" w:lastRow="0" w:firstColumn="0" w:lastColumn="0" w:oddVBand="0" w:evenVBand="0" w:oddHBand="1" w:evenHBand="0" w:firstRowFirstColumn="0" w:firstRowLastColumn="0" w:lastRowFirstColumn="0" w:lastRowLastColumn="0"/>
              <w:rPr>
                <w:highlight w:val="yellow"/>
              </w:rPr>
            </w:pPr>
          </w:p>
        </w:tc>
      </w:tr>
    </w:tbl>
    <w:p w:rsidRPr="00BF2D82" w:rsidR="00BF2D82" w:rsidP="008F6995" w:rsidRDefault="00BF2D82" w14:paraId="689D6587" w14:textId="77777777"/>
    <w:p w:rsidRPr="00BF2D82" w:rsidR="00BF2D82" w:rsidP="008F6995" w:rsidRDefault="00F84DCB" w14:paraId="7058846E" w14:textId="58337B1A">
      <w:r>
        <w:tab/>
      </w:r>
    </w:p>
    <w:p w:rsidR="004A16DD" w:rsidP="008F6995" w:rsidRDefault="004A16DD" w14:paraId="36251A7F" w14:textId="77777777">
      <w:pPr>
        <w:rPr>
          <w:rFonts w:asciiTheme="majorHAnsi" w:hAnsiTheme="majorHAnsi" w:eastAsiaTheme="majorEastAsia" w:cstheme="majorBidi"/>
          <w:color w:val="C60821" w:themeColor="accent1"/>
          <w:sz w:val="30"/>
          <w:szCs w:val="32"/>
        </w:rPr>
      </w:pPr>
      <w:r>
        <w:br w:type="page"/>
      </w:r>
    </w:p>
    <w:p w:rsidR="00453CA6" w:rsidP="008F6995" w:rsidRDefault="00453CA6" w14:paraId="389366C9" w14:textId="77777777">
      <w:pPr>
        <w:pStyle w:val="berschrift1"/>
        <w:sectPr w:rsidR="00453CA6" w:rsidSect="00EC3FCD">
          <w:headerReference w:type="even" r:id="rId11"/>
          <w:headerReference w:type="default" r:id="rId12"/>
          <w:footerReference w:type="even" r:id="rId13"/>
          <w:footerReference w:type="default" r:id="rId14"/>
          <w:headerReference w:type="first" r:id="rId15"/>
          <w:footerReference w:type="first" r:id="rId16"/>
          <w:type w:val="continuous"/>
          <w:pgSz w:w="11906" w:h="16838" w:orient="portrait" w:code="9"/>
          <w:pgMar w:top="1208" w:right="1304" w:bottom="1134" w:left="1304" w:header="618" w:footer="471" w:gutter="0"/>
          <w:cols w:space="454"/>
          <w:titlePg/>
          <w:docGrid w:linePitch="360"/>
        </w:sectPr>
      </w:pPr>
    </w:p>
    <w:p w:rsidR="008945C5" w:rsidP="008F6995" w:rsidRDefault="00EC22C3" w14:paraId="656A09DD" w14:textId="65F9AB14">
      <w:pPr>
        <w:pStyle w:val="berschrift1"/>
      </w:pPr>
      <w:bookmarkStart w:name="_Toc189321239" w:id="13"/>
      <w:r>
        <w:t>Prozessbeschreibung und -design</w:t>
      </w:r>
      <w:bookmarkEnd w:id="13"/>
    </w:p>
    <w:p w:rsidRPr="008945C5" w:rsidR="008945C5" w:rsidP="008F6995" w:rsidRDefault="00A561E9" w14:paraId="656A09DE" w14:textId="0D901718">
      <w:pPr>
        <w:pStyle w:val="berschrift2"/>
      </w:pPr>
      <w:bookmarkStart w:name="_Toc189321240" w:id="14"/>
      <w:r w:rsidRPr="00990A8B">
        <w:rPr>
          <w:noProof/>
        </w:rPr>
        <w:drawing>
          <wp:anchor distT="0" distB="0" distL="114300" distR="114300" simplePos="0" relativeHeight="251658240" behindDoc="0" locked="0" layoutInCell="1" allowOverlap="1" wp14:anchorId="76B566EF" wp14:editId="31D589CF">
            <wp:simplePos x="0" y="0"/>
            <wp:positionH relativeFrom="column">
              <wp:posOffset>346710</wp:posOffset>
            </wp:positionH>
            <wp:positionV relativeFrom="paragraph">
              <wp:posOffset>308610</wp:posOffset>
            </wp:positionV>
            <wp:extent cx="7546975" cy="4986020"/>
            <wp:effectExtent l="0" t="0" r="0" b="5080"/>
            <wp:wrapSquare wrapText="bothSides"/>
            <wp:docPr id="504569635" name="Grafik 504569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69635"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7546975" cy="4986020"/>
                    </a:xfrm>
                    <a:prstGeom prst="rect">
                      <a:avLst/>
                    </a:prstGeom>
                  </pic:spPr>
                </pic:pic>
              </a:graphicData>
            </a:graphic>
            <wp14:sizeRelH relativeFrom="margin">
              <wp14:pctWidth>0</wp14:pctWidth>
            </wp14:sizeRelH>
            <wp14:sizeRelV relativeFrom="margin">
              <wp14:pctHeight>0</wp14:pctHeight>
            </wp14:sizeRelV>
          </wp:anchor>
        </w:drawing>
      </w:r>
      <w:commentRangeStart w:id="15"/>
      <w:r w:rsidR="008945C5">
        <w:t>Prozessübersicht</w:t>
      </w:r>
      <w:bookmarkEnd w:id="14"/>
      <w:commentRangeEnd w:id="15"/>
      <w:r w:rsidRPr="008945C5" w:rsidR="008945C5">
        <w:rPr>
          <w:rStyle w:val="Kommentarzeichen"/>
          <w:sz w:val="24"/>
          <w:szCs w:val="26"/>
        </w:rPr>
        <w:commentReference w:id="15"/>
      </w:r>
    </w:p>
    <w:p w:rsidRPr="00567D8F" w:rsidR="005B1D73" w:rsidP="008F6995" w:rsidRDefault="005B1D73" w14:paraId="1F374797" w14:textId="087B06A9"/>
    <w:p w:rsidR="008945C5" w:rsidP="008F6995" w:rsidRDefault="008945C5" w14:paraId="656A09E2" w14:textId="39EC8833"/>
    <w:p w:rsidR="00883865" w:rsidP="008F6995" w:rsidRDefault="00883865" w14:paraId="656A09E3" w14:textId="01C8F5C1">
      <w:r>
        <w:br w:type="page"/>
      </w:r>
    </w:p>
    <w:p w:rsidRPr="00226086" w:rsidR="00EA4316" w:rsidP="00226086" w:rsidRDefault="00EA4316" w14:paraId="16CD9544" w14:textId="77777777">
      <w:pPr>
        <w:pStyle w:val="berschrift2"/>
      </w:pPr>
      <w:bookmarkStart w:name="_Toc189321241" w:id="16"/>
      <w:r w:rsidRPr="00226086">
        <w:t>Prozessschritte</w:t>
      </w:r>
      <w:bookmarkEnd w:id="16"/>
    </w:p>
    <w:p w:rsidRPr="00567D8F" w:rsidR="00A97EF3" w:rsidP="008F6995" w:rsidRDefault="00A97EF3" w14:paraId="0C9BC2D7" w14:textId="77777777">
      <w:r w:rsidRPr="00567D8F">
        <w:t>In der nachfolgenden Prozessbeschreibung gelten folgende Begrifflichkeiten:</w:t>
      </w:r>
    </w:p>
    <w:p w:rsidRPr="00567D8F" w:rsidR="00A97EF3" w:rsidP="008F6995" w:rsidRDefault="00A97EF3" w14:paraId="4E8E711F" w14:textId="77777777">
      <w:r w:rsidRPr="00567D8F">
        <w:rPr>
          <w:b/>
        </w:rPr>
        <w:t>[Button]</w:t>
      </w:r>
      <w:r w:rsidRPr="00567D8F">
        <w:t xml:space="preserve"> = Beschreibung eines anzuwählenden Symbols in einer Applikation (z.B. [Datei])</w:t>
      </w:r>
    </w:p>
    <w:p w:rsidRPr="00567D8F" w:rsidR="00A97EF3" w:rsidP="008F6995" w:rsidRDefault="00A97EF3" w14:paraId="499682E2" w14:textId="77777777">
      <w:r w:rsidRPr="00567D8F">
        <w:rPr>
          <w:b/>
        </w:rPr>
        <w:t>[Exception:]</w:t>
      </w:r>
      <w:r w:rsidRPr="00567D8F">
        <w:t xml:space="preserve"> = Beschreibung eines </w:t>
      </w:r>
      <w:r w:rsidRPr="008F6995">
        <w:t>möglichen</w:t>
      </w:r>
      <w:r w:rsidRPr="00567D8F">
        <w:t xml:space="preserve"> Ausnahmefalles, welcher im Kapitel 5.3 spezifiziert wird (z.B. [Exception 1]</w:t>
      </w:r>
    </w:p>
    <w:p w:rsidRPr="00567D8F" w:rsidR="00A97EF3" w:rsidP="008F6995" w:rsidRDefault="00A97EF3" w14:paraId="2E280307" w14:textId="77777777">
      <w:r w:rsidRPr="00567D8F">
        <w:rPr>
          <w:b/>
        </w:rPr>
        <w:t>{Variable}</w:t>
      </w:r>
      <w:r w:rsidRPr="00567D8F">
        <w:t xml:space="preserve"> = Beschreibung eines variablen Wertes, welcher der Roboter sich merken soll (z.B. {30.11.2019})</w:t>
      </w:r>
    </w:p>
    <w:p w:rsidRPr="00567D8F" w:rsidR="00A97EF3" w:rsidP="008F6995" w:rsidRDefault="00A97EF3" w14:paraId="5008DEBC" w14:textId="0642078B">
      <w:r w:rsidRPr="00567D8F">
        <w:rPr>
          <w:b/>
        </w:rPr>
        <w:t>{Config: Variable}</w:t>
      </w:r>
      <w:r w:rsidRPr="00567D8F">
        <w:t xml:space="preserve"> = </w:t>
      </w:r>
      <w:r w:rsidRPr="00567D8F" w:rsidR="001A18AC">
        <w:t>beschreibt</w:t>
      </w:r>
      <w:r w:rsidRPr="00567D8F">
        <w:t xml:space="preserve"> einen variablen Wert, welcher ausserhalb des Bot-Codes gespeichert werden soll (z.B. {String: 18:00:00}</w:t>
      </w:r>
    </w:p>
    <w:p w:rsidR="00453CA6" w:rsidP="008F6995" w:rsidRDefault="00453CA6" w14:paraId="09DAF5B4" w14:textId="77777777">
      <w:pPr>
        <w:sectPr w:rsidR="00453CA6" w:rsidSect="00453CA6">
          <w:footerReference w:type="default" r:id="rId22"/>
          <w:headerReference w:type="first" r:id="rId23"/>
          <w:footerReference w:type="first" r:id="rId24"/>
          <w:type w:val="continuous"/>
          <w:pgSz w:w="16838" w:h="11906" w:orient="landscape" w:code="9"/>
          <w:pgMar w:top="1304" w:right="1208" w:bottom="1304" w:left="1134" w:header="618" w:footer="471" w:gutter="0"/>
          <w:cols w:space="454"/>
          <w:titlePg/>
          <w:docGrid w:linePitch="360"/>
        </w:sectPr>
      </w:pPr>
    </w:p>
    <w:p w:rsidR="004A16DD" w:rsidP="008F6995" w:rsidRDefault="004A16DD" w14:paraId="57F17A9D" w14:textId="77777777"/>
    <w:tbl>
      <w:tblPr>
        <w:tblStyle w:val="Listentabelle3Akzent5"/>
        <w:tblW w:w="14458" w:type="dxa"/>
        <w:tblBorders>
          <w:insideH w:val="single" w:color="E0DFD9" w:themeColor="accent5" w:sz="4" w:space="0"/>
          <w:insideV w:val="single" w:color="E0DFD9" w:themeColor="accent5" w:sz="4" w:space="0"/>
        </w:tblBorders>
        <w:tblLook w:val="04A0" w:firstRow="1" w:lastRow="0" w:firstColumn="1" w:lastColumn="0" w:noHBand="0" w:noVBand="1"/>
      </w:tblPr>
      <w:tblGrid>
        <w:gridCol w:w="913"/>
        <w:gridCol w:w="6068"/>
        <w:gridCol w:w="7477"/>
      </w:tblGrid>
      <w:tr w:rsidRPr="00567D8F" w:rsidR="00DF7713" w:rsidTr="4D4F9974" w14:paraId="6AFA56E9" w14:textId="77777777">
        <w:trPr>
          <w:cnfStyle w:val="100000000000" w:firstRow="1" w:lastRow="0" w:firstColumn="0" w:lastColumn="0" w:oddVBand="0" w:evenVBand="0" w:oddHBand="0" w:evenHBand="0" w:firstRowFirstColumn="0" w:firstRowLastColumn="0" w:lastRowFirstColumn="0" w:lastRowLastColumn="0"/>
          <w:trHeight w:val="354"/>
        </w:trPr>
        <w:tc>
          <w:tcPr>
            <w:cnfStyle w:val="001000000100" w:firstRow="0" w:lastRow="0" w:firstColumn="1" w:lastColumn="0" w:oddVBand="0" w:evenVBand="0" w:oddHBand="0" w:evenHBand="0" w:firstRowFirstColumn="1" w:firstRowLastColumn="0" w:lastRowFirstColumn="0" w:lastRowLastColumn="0"/>
            <w:tcW w:w="913" w:type="dxa"/>
            <w:tcBorders>
              <w:bottom w:val="none" w:color="auto" w:sz="0" w:space="0"/>
              <w:right w:val="none" w:color="auto" w:sz="0" w:space="0"/>
            </w:tcBorders>
            <w:vAlign w:val="center"/>
          </w:tcPr>
          <w:p w:rsidRPr="00567D8F" w:rsidR="00DF7713" w:rsidP="008F6995" w:rsidRDefault="00DF7713" w14:paraId="71BAEA63" w14:textId="77777777">
            <w:r w:rsidRPr="00567D8F">
              <w:t>Schritt</w:t>
            </w:r>
          </w:p>
        </w:tc>
        <w:tc>
          <w:tcPr>
            <w:tcW w:w="6068" w:type="dxa"/>
            <w:vAlign w:val="center"/>
          </w:tcPr>
          <w:p w:rsidRPr="00567D8F" w:rsidR="00DF7713" w:rsidP="008F6995" w:rsidRDefault="00DF7713" w14:paraId="2ABEBFD1" w14:textId="77777777">
            <w:pPr>
              <w:cnfStyle w:val="100000000000" w:firstRow="1" w:lastRow="0" w:firstColumn="0" w:lastColumn="0" w:oddVBand="0" w:evenVBand="0" w:oddHBand="0" w:evenHBand="0" w:firstRowFirstColumn="0" w:firstRowLastColumn="0" w:lastRowFirstColumn="0" w:lastRowLastColumn="0"/>
            </w:pPr>
            <w:r w:rsidRPr="00567D8F">
              <w:t>Beschreibung</w:t>
            </w:r>
          </w:p>
        </w:tc>
        <w:tc>
          <w:tcPr>
            <w:tcW w:w="7477" w:type="dxa"/>
            <w:vAlign w:val="center"/>
          </w:tcPr>
          <w:p w:rsidRPr="00567D8F" w:rsidR="00DF7713" w:rsidP="008F6995" w:rsidRDefault="00DF7713" w14:paraId="72D18579" w14:textId="77777777">
            <w:pPr>
              <w:cnfStyle w:val="100000000000" w:firstRow="1" w:lastRow="0" w:firstColumn="0" w:lastColumn="0" w:oddVBand="0" w:evenVBand="0" w:oddHBand="0" w:evenHBand="0" w:firstRowFirstColumn="0" w:firstRowLastColumn="0" w:lastRowFirstColumn="0" w:lastRowLastColumn="0"/>
            </w:pPr>
            <w:r w:rsidRPr="00567D8F">
              <w:t>Screenshot</w:t>
            </w:r>
          </w:p>
        </w:tc>
      </w:tr>
      <w:tr w:rsidR="7910B62A" w:rsidTr="4D4F9974" w14:paraId="6812383E" w14:textId="77777777">
        <w:trPr>
          <w:cnfStyle w:val="000000100000" w:firstRow="0" w:lastRow="0" w:firstColumn="0" w:lastColumn="0" w:oddVBand="0" w:evenVBand="0" w:oddHBand="1" w:evenHBand="0" w:firstRowFirstColumn="0" w:firstRowLastColumn="0" w:lastRowFirstColumn="0" w:lastRowLastColumn="0"/>
          <w:trHeight w:val="945"/>
        </w:trPr>
        <w:tc>
          <w:tcPr>
            <w:cnfStyle w:val="001000000000" w:firstRow="0" w:lastRow="0" w:firstColumn="1" w:lastColumn="0" w:oddVBand="0" w:evenVBand="0" w:oddHBand="0" w:evenHBand="0" w:firstRowFirstColumn="0" w:firstRowLastColumn="0" w:lastRowFirstColumn="0" w:lastRowLastColumn="0"/>
            <w:tcW w:w="913" w:type="dxa"/>
            <w:tcBorders>
              <w:top w:val="none" w:color="auto" w:sz="0" w:space="0"/>
              <w:bottom w:val="none" w:color="auto" w:sz="0" w:space="0"/>
              <w:right w:val="none" w:color="auto" w:sz="0" w:space="0"/>
            </w:tcBorders>
            <w:vAlign w:val="center"/>
          </w:tcPr>
          <w:p w:rsidR="7910B62A" w:rsidP="7910B62A" w:rsidRDefault="7910B62A" w14:paraId="4C8610A0" w14:textId="55FCF8E3">
            <w:pPr>
              <w:pStyle w:val="Listenabsatz"/>
            </w:pPr>
          </w:p>
        </w:tc>
        <w:tc>
          <w:tcPr>
            <w:tcW w:w="6068" w:type="dxa"/>
            <w:tcBorders>
              <w:top w:val="none" w:color="auto" w:sz="0" w:space="0"/>
              <w:bottom w:val="none" w:color="auto" w:sz="0" w:space="0"/>
            </w:tcBorders>
          </w:tcPr>
          <w:p w:rsidR="4DCAB417" w:rsidP="7910B62A" w:rsidRDefault="4DCAB417" w14:paraId="57B9225B" w14:textId="77777777">
            <w:pPr>
              <w:cnfStyle w:val="000000100000" w:firstRow="0" w:lastRow="0" w:firstColumn="0" w:lastColumn="0" w:oddVBand="0" w:evenVBand="0" w:oddHBand="1" w:evenHBand="0" w:firstRowFirstColumn="0" w:firstRowLastColumn="0" w:lastRowFirstColumn="0" w:lastRowLastColumn="0"/>
              <w:rPr>
                <w:b/>
                <w:bCs/>
              </w:rPr>
            </w:pPr>
            <w:r w:rsidRPr="7910B62A">
              <w:rPr>
                <w:b/>
                <w:bCs/>
              </w:rPr>
              <w:t>Start Taster drücken</w:t>
            </w:r>
          </w:p>
          <w:p w:rsidR="4DCAB417" w:rsidRDefault="4DCAB417" w14:paraId="2333895D" w14:textId="7C2C0550">
            <w:pPr>
              <w:cnfStyle w:val="000000100000" w:firstRow="0" w:lastRow="0" w:firstColumn="0" w:lastColumn="0" w:oddVBand="0" w:evenVBand="0" w:oddHBand="1" w:evenHBand="0" w:firstRowFirstColumn="0" w:firstRowLastColumn="0" w:lastRowFirstColumn="0" w:lastRowLastColumn="0"/>
            </w:pPr>
            <w:r>
              <w:t>Der Benutzer startet den Bot-Prozess manuell.</w:t>
            </w:r>
          </w:p>
          <w:p w:rsidR="7910B62A" w:rsidP="7910B62A" w:rsidRDefault="7910B62A" w14:paraId="42268C36" w14:textId="184BAE18">
            <w:pPr>
              <w:cnfStyle w:val="000000100000" w:firstRow="0" w:lastRow="0" w:firstColumn="0" w:lastColumn="0" w:oddVBand="0" w:evenVBand="0" w:oddHBand="1" w:evenHBand="0" w:firstRowFirstColumn="0" w:firstRowLastColumn="0" w:lastRowFirstColumn="0" w:lastRowLastColumn="0"/>
              <w:rPr>
                <w:b/>
                <w:bCs/>
              </w:rPr>
            </w:pPr>
          </w:p>
        </w:tc>
        <w:tc>
          <w:tcPr>
            <w:tcW w:w="7477" w:type="dxa"/>
            <w:tcBorders>
              <w:top w:val="none" w:color="auto" w:sz="0" w:space="0"/>
              <w:bottom w:val="none" w:color="auto" w:sz="0" w:space="0"/>
            </w:tcBorders>
          </w:tcPr>
          <w:p w:rsidRPr="00E714B8" w:rsidR="7910B62A" w:rsidP="00E714B8" w:rsidRDefault="7910B62A" w14:paraId="19212EC5" w14:textId="42F47C4A">
            <w:pPr>
              <w:ind w:left="360" w:hanging="360"/>
              <w:cnfStyle w:val="000000100000" w:firstRow="0" w:lastRow="0" w:firstColumn="0" w:lastColumn="0" w:oddVBand="0" w:evenVBand="0" w:oddHBand="1" w:evenHBand="0" w:firstRowFirstColumn="0" w:firstRowLastColumn="0" w:lastRowFirstColumn="0" w:lastRowLastColumn="0"/>
              <w:rPr>
                <w:highlight w:val="yellow"/>
              </w:rPr>
            </w:pPr>
          </w:p>
        </w:tc>
      </w:tr>
      <w:tr w:rsidRPr="00567D8F" w:rsidR="00DF7713" w:rsidTr="4D4F9974" w14:paraId="3AAAC9B5" w14:textId="77777777">
        <w:trPr>
          <w:trHeight w:val="567"/>
        </w:trPr>
        <w:tc>
          <w:tcPr>
            <w:cnfStyle w:val="001000000000" w:firstRow="0" w:lastRow="0" w:firstColumn="1" w:lastColumn="0" w:oddVBand="0" w:evenVBand="0" w:oddHBand="0" w:evenHBand="0" w:firstRowFirstColumn="0" w:firstRowLastColumn="0" w:lastRowFirstColumn="0" w:lastRowLastColumn="0"/>
            <w:tcW w:w="913" w:type="dxa"/>
            <w:tcBorders>
              <w:right w:val="none" w:color="auto" w:sz="0" w:space="0"/>
            </w:tcBorders>
            <w:vAlign w:val="center"/>
          </w:tcPr>
          <w:p w:rsidR="7910B62A" w:rsidP="7910B62A" w:rsidRDefault="7910B62A" w14:paraId="7AB5C2D7" w14:textId="77777777">
            <w:pPr>
              <w:pStyle w:val="Listenabsatz"/>
            </w:pPr>
          </w:p>
        </w:tc>
        <w:tc>
          <w:tcPr>
            <w:tcW w:w="6068" w:type="dxa"/>
          </w:tcPr>
          <w:p w:rsidR="4DCAB417" w:rsidRDefault="4DCAB417" w14:paraId="768B4B77" w14:textId="29C4CFA1">
            <w:pPr>
              <w:cnfStyle w:val="000000000000" w:firstRow="0" w:lastRow="0" w:firstColumn="0" w:lastColumn="0" w:oddVBand="0" w:evenVBand="0" w:oddHBand="0" w:evenHBand="0" w:firstRowFirstColumn="0" w:firstRowLastColumn="0" w:lastRowFirstColumn="0" w:lastRowLastColumn="0"/>
            </w:pPr>
            <w:r>
              <w:t>Config und API</w:t>
            </w:r>
            <w:r w:rsidR="5884089B">
              <w:t xml:space="preserve"> keys laden</w:t>
            </w:r>
          </w:p>
          <w:p w:rsidR="5884089B" w:rsidRDefault="5884089B" w14:paraId="3F9811B9" w14:textId="70BED7EF">
            <w:pPr>
              <w:cnfStyle w:val="000000000000" w:firstRow="0" w:lastRow="0" w:firstColumn="0" w:lastColumn="0" w:oddVBand="0" w:evenVBand="0" w:oddHBand="0" w:evenHBand="0" w:firstRowFirstColumn="0" w:firstRowLastColumn="0" w:lastRowFirstColumn="0" w:lastRowLastColumn="0"/>
            </w:pPr>
            <w:r>
              <w:t>1.1 Moodle Nutzername und Passwort als Environment Variable Exportieren</w:t>
            </w:r>
          </w:p>
          <w:p w:rsidR="276F2BAD" w:rsidRDefault="276F2BAD" w14:paraId="62B4982C" w14:textId="129618A0">
            <w:pPr>
              <w:cnfStyle w:val="000000000000" w:firstRow="0" w:lastRow="0" w:firstColumn="0" w:lastColumn="0" w:oddVBand="0" w:evenVBand="0" w:oddHBand="0" w:evenHBand="0" w:firstRowFirstColumn="0" w:firstRowLastColumn="0" w:lastRowFirstColumn="0" w:lastRowLastColumn="0"/>
            </w:pPr>
            <w:r>
              <w:t>1.2 API key für Gemini API speichern</w:t>
            </w:r>
          </w:p>
        </w:tc>
        <w:tc>
          <w:tcPr>
            <w:tcW w:w="7477" w:type="dxa"/>
          </w:tcPr>
          <w:p w:rsidRPr="00E714B8" w:rsidR="7910B62A" w:rsidP="7910B62A" w:rsidRDefault="7910B62A" w14:paraId="1153A0DE" w14:textId="432EBD19">
            <w:pPr>
              <w:cnfStyle w:val="000000000000" w:firstRow="0" w:lastRow="0" w:firstColumn="0" w:lastColumn="0" w:oddVBand="0" w:evenVBand="0" w:oddHBand="0" w:evenHBand="0" w:firstRowFirstColumn="0" w:firstRowLastColumn="0" w:lastRowFirstColumn="0" w:lastRowLastColumn="0"/>
            </w:pPr>
          </w:p>
          <w:p w:rsidRPr="00E714B8" w:rsidR="276F2BAD" w:rsidP="7910B62A" w:rsidRDefault="276F2BAD" w14:paraId="43C68DBE" w14:textId="7B36F7E8">
            <w:pPr>
              <w:cnfStyle w:val="000000000000" w:firstRow="0" w:lastRow="0" w:firstColumn="0" w:lastColumn="0" w:oddVBand="0" w:evenVBand="0" w:oddHBand="0" w:evenHBand="0" w:firstRowFirstColumn="0" w:firstRowLastColumn="0" w:lastRowFirstColumn="0" w:lastRowLastColumn="0"/>
            </w:pPr>
            <w:r w:rsidRPr="00E714B8">
              <w:t>export MOODLE_USERNAME="&lt;username&gt;"</w:t>
            </w:r>
          </w:p>
          <w:p w:rsidR="276F2BAD" w:rsidP="7910B62A" w:rsidRDefault="276F2BAD" w14:paraId="66B8B242" w14:textId="7E719141">
            <w:pPr>
              <w:cnfStyle w:val="000000000000" w:firstRow="0" w:lastRow="0" w:firstColumn="0" w:lastColumn="0" w:oddVBand="0" w:evenVBand="0" w:oddHBand="0" w:evenHBand="0" w:firstRowFirstColumn="0" w:firstRowLastColumn="0" w:lastRowFirstColumn="0" w:lastRowLastColumn="0"/>
            </w:pPr>
            <w:r w:rsidRPr="00E714B8">
              <w:t>export MOODLE_PASSWORD="&lt;password&gt;"</w:t>
            </w:r>
          </w:p>
        </w:tc>
      </w:tr>
      <w:tr w:rsidRPr="00567D8F" w:rsidR="00DF7713" w:rsidTr="4D4F9974" w14:paraId="7B05F08B" w14:textId="77777777">
        <w:trPr>
          <w:cnfStyle w:val="000000100000" w:firstRow="0" w:lastRow="0" w:firstColumn="0" w:lastColumn="0" w:oddVBand="0" w:evenVBand="0" w:oddHBand="1" w:evenHBand="0" w:firstRowFirstColumn="0" w:firstRowLastColumn="0" w:lastRowFirstColumn="0" w:lastRowLastColumn="0"/>
          <w:trHeight w:val="152"/>
        </w:trPr>
        <w:tc>
          <w:tcPr>
            <w:cnfStyle w:val="001000000000" w:firstRow="0" w:lastRow="0" w:firstColumn="1" w:lastColumn="0" w:oddVBand="0" w:evenVBand="0" w:oddHBand="0" w:evenHBand="0" w:firstRowFirstColumn="0" w:firstRowLastColumn="0" w:lastRowFirstColumn="0" w:lastRowLastColumn="0"/>
            <w:tcW w:w="913" w:type="dxa"/>
            <w:tcBorders>
              <w:right w:val="none" w:color="auto" w:sz="0" w:space="0"/>
            </w:tcBorders>
            <w:vAlign w:val="center"/>
          </w:tcPr>
          <w:p w:rsidRPr="00B021CD" w:rsidR="00DF7713" w:rsidP="00B021CD" w:rsidRDefault="00B021CD" w14:paraId="4508F839" w14:textId="59AEF07D">
            <w:pPr>
              <w:ind w:left="360" w:hanging="360"/>
            </w:pPr>
            <w:r>
              <w:t>2</w:t>
            </w:r>
          </w:p>
        </w:tc>
        <w:tc>
          <w:tcPr>
            <w:tcW w:w="6068" w:type="dxa"/>
          </w:tcPr>
          <w:p w:rsidRPr="00567D8F" w:rsidR="006738FF" w:rsidP="006738FF" w:rsidRDefault="006738FF" w14:paraId="37457AA0" w14:textId="77777777">
            <w:pPr>
              <w:cnfStyle w:val="000000100000" w:firstRow="0" w:lastRow="0" w:firstColumn="0" w:lastColumn="0" w:oddVBand="0" w:evenVBand="0" w:oddHBand="1" w:evenHBand="0" w:firstRowFirstColumn="0" w:firstRowLastColumn="0" w:lastRowFirstColumn="0" w:lastRowLastColumn="0"/>
            </w:pPr>
            <w:r w:rsidRPr="7910B62A">
              <w:rPr>
                <w:b/>
                <w:bCs/>
              </w:rPr>
              <w:t>Moodle Login</w:t>
            </w:r>
          </w:p>
          <w:p w:rsidRPr="00671B12" w:rsidR="007A6BB8" w:rsidP="7910B62A" w:rsidRDefault="007A6BB8" w14:paraId="0DEAAAD8" w14:textId="391B7238">
            <w:pPr>
              <w:ind w:left="360" w:hanging="360"/>
              <w:cnfStyle w:val="000000100000" w:firstRow="0" w:lastRow="0" w:firstColumn="0" w:lastColumn="0" w:oddVBand="0" w:evenVBand="0" w:oddHBand="1" w:evenHBand="0" w:firstRowFirstColumn="0" w:firstRowLastColumn="0" w:lastRowFirstColumn="0" w:lastRowLastColumn="0"/>
            </w:pPr>
          </w:p>
          <w:p w:rsidRPr="00671B12" w:rsidR="007A6BB8" w:rsidP="7910B62A" w:rsidRDefault="2ACC5A8E" w14:paraId="57E4C37B" w14:textId="038DFF53">
            <w:pPr>
              <w:ind w:left="360" w:hanging="360"/>
              <w:cnfStyle w:val="000000100000" w:firstRow="0" w:lastRow="0" w:firstColumn="0" w:lastColumn="0" w:oddVBand="0" w:evenVBand="0" w:oddHBand="1" w:evenHBand="0" w:firstRowFirstColumn="0" w:firstRowLastColumn="0" w:lastRowFirstColumn="0" w:lastRowLastColumn="0"/>
            </w:pPr>
            <w:r>
              <w:t>Docker container starten</w:t>
            </w:r>
          </w:p>
          <w:p w:rsidRPr="00671B12" w:rsidR="007A6BB8" w:rsidP="7910B62A" w:rsidRDefault="7E33ED23" w14:paraId="15325356" w14:textId="7BC1500D">
            <w:pPr>
              <w:ind w:left="360" w:hanging="360"/>
              <w:cnfStyle w:val="000000100000" w:firstRow="0" w:lastRow="0" w:firstColumn="0" w:lastColumn="0" w:oddVBand="0" w:evenVBand="0" w:oddHBand="1" w:evenHBand="0" w:firstRowFirstColumn="0" w:firstRowLastColumn="0" w:lastRowFirstColumn="0" w:lastRowLastColumn="0"/>
            </w:pPr>
            <w:r>
              <w:t>Innerhalb der API wird sich automatisch bei Moodle mit den Credentials eingeloggt, wenn die Session ungültig ist.</w:t>
            </w:r>
          </w:p>
        </w:tc>
        <w:tc>
          <w:tcPr>
            <w:tcW w:w="7477" w:type="dxa"/>
          </w:tcPr>
          <w:p w:rsidRPr="00567D8F" w:rsidR="00DF7713" w:rsidP="7910B62A" w:rsidRDefault="69CCBE19" w14:paraId="46B3CE80" w14:textId="16E05E2C">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3BB14D62" wp14:editId="65C2EF23">
                  <wp:extent cx="3190875" cy="1380731"/>
                  <wp:effectExtent l="0" t="0" r="0" b="0"/>
                  <wp:docPr id="37444160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441606" name="Picture 374441606"/>
                          <pic:cNvPicPr/>
                        </pic:nvPicPr>
                        <pic:blipFill>
                          <a:blip r:embed="rId25">
                            <a:extLst>
                              <a:ext uri="{28A0092B-C50C-407E-A947-70E740481C1C}">
                                <a14:useLocalDpi xmlns:a14="http://schemas.microsoft.com/office/drawing/2010/main"/>
                              </a:ext>
                            </a:extLst>
                          </a:blip>
                          <a:stretch>
                            <a:fillRect/>
                          </a:stretch>
                        </pic:blipFill>
                        <pic:spPr>
                          <a:xfrm>
                            <a:off x="0" y="0"/>
                            <a:ext cx="3190875" cy="1380731"/>
                          </a:xfrm>
                          <a:prstGeom prst="rect">
                            <a:avLst/>
                          </a:prstGeom>
                        </pic:spPr>
                      </pic:pic>
                    </a:graphicData>
                  </a:graphic>
                </wp:inline>
              </w:drawing>
            </w:r>
          </w:p>
        </w:tc>
      </w:tr>
      <w:tr w:rsidRPr="00567D8F" w:rsidR="00DF7713" w:rsidTr="4D4F9974" w14:paraId="2692ABA5" w14:textId="77777777">
        <w:trPr>
          <w:trHeight w:val="567"/>
        </w:trPr>
        <w:tc>
          <w:tcPr>
            <w:cnfStyle w:val="001000000000" w:firstRow="0" w:lastRow="0" w:firstColumn="1" w:lastColumn="0" w:oddVBand="0" w:evenVBand="0" w:oddHBand="0" w:evenHBand="0" w:firstRowFirstColumn="0" w:firstRowLastColumn="0" w:lastRowFirstColumn="0" w:lastRowLastColumn="0"/>
            <w:tcW w:w="913" w:type="dxa"/>
            <w:tcBorders>
              <w:right w:val="none" w:color="auto" w:sz="0" w:space="0"/>
            </w:tcBorders>
            <w:vAlign w:val="center"/>
          </w:tcPr>
          <w:p w:rsidRPr="00B021CD" w:rsidR="00DF7713" w:rsidP="00B021CD" w:rsidRDefault="00B021CD" w14:paraId="2DEA01DA" w14:textId="3E0AF16F">
            <w:pPr>
              <w:ind w:left="360" w:hanging="360"/>
            </w:pPr>
            <w:r>
              <w:t>3</w:t>
            </w:r>
          </w:p>
        </w:tc>
        <w:tc>
          <w:tcPr>
            <w:tcW w:w="6068" w:type="dxa"/>
          </w:tcPr>
          <w:p w:rsidRPr="00567D8F" w:rsidR="000C2E8B" w:rsidP="7910B62A" w:rsidRDefault="607CC10B" w14:paraId="0A575ED3" w14:textId="77777777">
            <w:pPr>
              <w:cnfStyle w:val="000000000000" w:firstRow="0" w:lastRow="0" w:firstColumn="0" w:lastColumn="0" w:oddVBand="0" w:evenVBand="0" w:oddHBand="0" w:evenHBand="0" w:firstRowFirstColumn="0" w:firstRowLastColumn="0" w:lastRowFirstColumn="0" w:lastRowLastColumn="0"/>
              <w:rPr>
                <w:b/>
                <w:bCs/>
              </w:rPr>
            </w:pPr>
            <w:r w:rsidRPr="7910B62A">
              <w:rPr>
                <w:b/>
                <w:bCs/>
              </w:rPr>
              <w:t>Dashboard scannen: Kursliste extrahieren</w:t>
            </w:r>
          </w:p>
          <w:p w:rsidRPr="00567D8F" w:rsidR="000C2E8B" w:rsidP="7910B62A" w:rsidRDefault="000C2E8B" w14:paraId="58575B6E" w14:textId="22347C2A">
            <w:pPr>
              <w:cnfStyle w:val="000000000000" w:firstRow="0" w:lastRow="0" w:firstColumn="0" w:lastColumn="0" w:oddVBand="0" w:evenVBand="0" w:oddHBand="0" w:evenHBand="0" w:firstRowFirstColumn="0" w:firstRowLastColumn="0" w:lastRowFirstColumn="0" w:lastRowLastColumn="0"/>
            </w:pPr>
          </w:p>
          <w:p w:rsidRPr="00567D8F" w:rsidR="000C2E8B" w:rsidP="7910B62A" w:rsidRDefault="607CC10B" w14:paraId="7F7EC326" w14:textId="707D9D8A">
            <w:pPr>
              <w:cnfStyle w:val="000000000000" w:firstRow="0" w:lastRow="0" w:firstColumn="0" w:lastColumn="0" w:oddVBand="0" w:evenVBand="0" w:oddHBand="0" w:evenHBand="0" w:firstRowFirstColumn="0" w:firstRowLastColumn="0" w:lastRowFirstColumn="0" w:lastRowLastColumn="0"/>
            </w:pPr>
            <w:r>
              <w:t xml:space="preserve">Es wird eine http </w:t>
            </w:r>
            <w:r w:rsidR="1E73D8C1">
              <w:t>Anfrage</w:t>
            </w:r>
            <w:r>
              <w:t xml:space="preserve"> an die </w:t>
            </w:r>
            <w:r w:rsidR="685E0BDB">
              <w:t xml:space="preserve">Moodle </w:t>
            </w:r>
            <w:r>
              <w:t xml:space="preserve">API gemacht, welche die aktuellen </w:t>
            </w:r>
            <w:r w:rsidR="2505E3BB">
              <w:t>K</w:t>
            </w:r>
            <w:r>
              <w:t>urse zurückliefert</w:t>
            </w:r>
            <w:r w:rsidR="63C10304">
              <w:t xml:space="preserve">, </w:t>
            </w:r>
            <w:r w:rsidR="03336353">
              <w:t>formatiert</w:t>
            </w:r>
            <w:r>
              <w:t xml:space="preserve"> als JSON</w:t>
            </w:r>
            <w:r w:rsidR="0812A64D">
              <w:t>.</w:t>
            </w:r>
          </w:p>
          <w:p w:rsidRPr="00567D8F" w:rsidR="000C2E8B" w:rsidP="7910B62A" w:rsidRDefault="000C2E8B" w14:paraId="3389FC9A" w14:textId="79189EEA">
            <w:pPr>
              <w:cnfStyle w:val="000000000000" w:firstRow="0" w:lastRow="0" w:firstColumn="0" w:lastColumn="0" w:oddVBand="0" w:evenVBand="0" w:oddHBand="0" w:evenHBand="0" w:firstRowFirstColumn="0" w:firstRowLastColumn="0" w:lastRowFirstColumn="0" w:lastRowLastColumn="0"/>
            </w:pPr>
          </w:p>
          <w:p w:rsidRPr="00567D8F" w:rsidR="000C2E8B" w:rsidP="72A5D00D" w:rsidRDefault="0812A64D" w14:paraId="43E6AD48" w14:textId="05540782">
            <w:pPr>
              <w:cnfStyle w:val="000000000000" w:firstRow="0" w:lastRow="0" w:firstColumn="0" w:lastColumn="0" w:oddVBand="0" w:evenVBand="0" w:oddHBand="0" w:evenHBand="0" w:firstRowFirstColumn="0" w:firstRowLastColumn="0" w:lastRowFirstColumn="0" w:lastRowLastColumn="0"/>
            </w:pPr>
            <w:r>
              <w:t xml:space="preserve">Es werden alle Kurse mit </w:t>
            </w:r>
            <w:r w:rsidRPr="72A5D00D">
              <w:rPr>
                <w:i/>
                <w:iCs/>
              </w:rPr>
              <w:t>"category": "</w:t>
            </w:r>
            <w:r w:rsidRPr="72A5D00D" w:rsidR="74DDFC17">
              <w:rPr>
                <w:i/>
                <w:iCs/>
              </w:rPr>
              <w:t>&lt;&lt;Semester&gt;&gt;</w:t>
            </w:r>
            <w:r w:rsidRPr="72A5D00D">
              <w:rPr>
                <w:i/>
                <w:iCs/>
              </w:rPr>
              <w:t>"</w:t>
            </w:r>
            <w:r w:rsidRPr="72A5D00D" w:rsidR="1CB92B7E">
              <w:rPr>
                <w:i/>
                <w:iCs/>
              </w:rPr>
              <w:t xml:space="preserve"> </w:t>
            </w:r>
            <w:r w:rsidRPr="72A5D00D" w:rsidR="1CB92B7E">
              <w:t>herausgefiltert, welche nicht dem aktuellen Semester entsprechen. Z.B. FS26</w:t>
            </w:r>
          </w:p>
        </w:tc>
        <w:tc>
          <w:tcPr>
            <w:tcW w:w="7477" w:type="dxa"/>
          </w:tcPr>
          <w:p w:rsidRPr="00567D8F" w:rsidR="00DF7713" w:rsidP="72A5D00D" w:rsidRDefault="01012C3E" w14:paraId="03928205" w14:textId="0039A799">
            <w:pPr>
              <w:cnfStyle w:val="000000000000" w:firstRow="0" w:lastRow="0" w:firstColumn="0" w:lastColumn="0" w:oddVBand="0" w:evenVBand="0" w:oddHBand="0" w:evenHBand="0" w:firstRowFirstColumn="0" w:firstRowLastColumn="0" w:lastRowFirstColumn="0" w:lastRowLastColumn="0"/>
            </w:pPr>
            <w:r>
              <w:rPr>
                <w:noProof/>
              </w:rPr>
              <w:drawing>
                <wp:inline distT="0" distB="0" distL="0" distR="0" wp14:anchorId="67EF7530" wp14:editId="65744ECD">
                  <wp:extent cx="3295650" cy="2162984"/>
                  <wp:effectExtent l="0" t="0" r="0" b="0"/>
                  <wp:docPr id="69724110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241102" name="Picture 697241102"/>
                          <pic:cNvPicPr/>
                        </pic:nvPicPr>
                        <pic:blipFill>
                          <a:blip r:embed="rId26">
                            <a:extLst>
                              <a:ext uri="{28A0092B-C50C-407E-A947-70E740481C1C}">
                                <a14:useLocalDpi xmlns:a14="http://schemas.microsoft.com/office/drawing/2010/main"/>
                              </a:ext>
                            </a:extLst>
                          </a:blip>
                          <a:stretch>
                            <a:fillRect/>
                          </a:stretch>
                        </pic:blipFill>
                        <pic:spPr>
                          <a:xfrm>
                            <a:off x="0" y="0"/>
                            <a:ext cx="3295650" cy="2162984"/>
                          </a:xfrm>
                          <a:prstGeom prst="rect">
                            <a:avLst/>
                          </a:prstGeom>
                        </pic:spPr>
                      </pic:pic>
                    </a:graphicData>
                  </a:graphic>
                </wp:inline>
              </w:drawing>
            </w:r>
          </w:p>
        </w:tc>
      </w:tr>
      <w:tr w:rsidRPr="00567D8F" w:rsidR="00DF7713" w:rsidTr="4D4F9974" w14:paraId="7C99AD3F"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13" w:type="dxa"/>
            <w:tcBorders>
              <w:right w:val="none" w:color="auto" w:sz="0" w:space="0"/>
            </w:tcBorders>
            <w:vAlign w:val="center"/>
          </w:tcPr>
          <w:p w:rsidRPr="00B021CD" w:rsidR="00DF7713" w:rsidP="00B021CD" w:rsidRDefault="00B021CD" w14:paraId="63CFAAC3" w14:textId="47BCC579">
            <w:pPr>
              <w:ind w:left="360" w:hanging="360"/>
            </w:pPr>
            <w:r>
              <w:t>4</w:t>
            </w:r>
          </w:p>
        </w:tc>
        <w:tc>
          <w:tcPr>
            <w:tcW w:w="6068" w:type="dxa"/>
          </w:tcPr>
          <w:p w:rsidRPr="00567D8F" w:rsidR="00DA777F" w:rsidP="72A5D00D" w:rsidRDefault="29B6C753" w14:paraId="4EEAD5FC" w14:textId="77777777">
            <w:pPr>
              <w:ind w:left="360" w:hanging="360"/>
              <w:cnfStyle w:val="000000100000" w:firstRow="0" w:lastRow="0" w:firstColumn="0" w:lastColumn="0" w:oddVBand="0" w:evenVBand="0" w:oddHBand="1" w:evenHBand="0" w:firstRowFirstColumn="0" w:firstRowLastColumn="0" w:lastRowFirstColumn="0" w:lastRowLastColumn="0"/>
              <w:rPr>
                <w:b/>
                <w:bCs/>
              </w:rPr>
            </w:pPr>
            <w:r w:rsidRPr="72A5D00D">
              <w:rPr>
                <w:b/>
                <w:bCs/>
              </w:rPr>
              <w:t>Nächster Kurs?</w:t>
            </w:r>
          </w:p>
          <w:p w:rsidRPr="00567D8F" w:rsidR="00DA777F" w:rsidP="72A5D00D" w:rsidRDefault="29B6C753" w14:paraId="6271CB77" w14:textId="4C528ED9">
            <w:pPr>
              <w:ind w:left="360" w:hanging="360"/>
              <w:cnfStyle w:val="000000100000" w:firstRow="0" w:lastRow="0" w:firstColumn="0" w:lastColumn="0" w:oddVBand="0" w:evenVBand="0" w:oddHBand="1" w:evenHBand="0" w:firstRowFirstColumn="0" w:firstRowLastColumn="0" w:lastRowFirstColumn="0" w:lastRowLastColumn="0"/>
            </w:pPr>
            <w:r>
              <w:t xml:space="preserve">Der Bot prüft, ob ein weiterer Kurs vorhanden ist. I.e </w:t>
            </w:r>
            <w:r w:rsidR="00E714B8">
              <w:t>geht</w:t>
            </w:r>
            <w:r>
              <w:t xml:space="preserve"> in einer schleife über jeden Kurs in der gefilterten Liste</w:t>
            </w:r>
          </w:p>
          <w:p w:rsidRPr="00567D8F" w:rsidR="00DA777F" w:rsidP="00666E75" w:rsidRDefault="00DA777F" w14:paraId="6599B77F" w14:textId="7FD638CB">
            <w:pPr>
              <w:cnfStyle w:val="000000100000" w:firstRow="0" w:lastRow="0" w:firstColumn="0" w:lastColumn="0" w:oddVBand="0" w:evenVBand="0" w:oddHBand="1" w:evenHBand="0" w:firstRowFirstColumn="0" w:firstRowLastColumn="0" w:lastRowFirstColumn="0" w:lastRowLastColumn="0"/>
            </w:pPr>
          </w:p>
        </w:tc>
        <w:tc>
          <w:tcPr>
            <w:tcW w:w="7477" w:type="dxa"/>
          </w:tcPr>
          <w:p w:rsidRPr="00567D8F" w:rsidR="00DF7713" w:rsidP="008F6995" w:rsidRDefault="432A0F77" w14:paraId="5521612C" w14:textId="67EBBEFA">
            <w:pPr>
              <w:cnfStyle w:val="000000100000" w:firstRow="0" w:lastRow="0" w:firstColumn="0" w:lastColumn="0" w:oddVBand="0" w:evenVBand="0" w:oddHBand="1" w:evenHBand="0" w:firstRowFirstColumn="0" w:firstRowLastColumn="0" w:lastRowFirstColumn="0" w:lastRowLastColumn="0"/>
            </w:pPr>
            <w:r>
              <w:t>-</w:t>
            </w:r>
          </w:p>
        </w:tc>
      </w:tr>
      <w:tr w:rsidRPr="00567D8F" w:rsidR="00DF7713" w:rsidTr="4D4F9974" w14:paraId="456F343D" w14:textId="77777777">
        <w:trPr>
          <w:trHeight w:val="567"/>
        </w:trPr>
        <w:tc>
          <w:tcPr>
            <w:cnfStyle w:val="001000000000" w:firstRow="0" w:lastRow="0" w:firstColumn="1" w:lastColumn="0" w:oddVBand="0" w:evenVBand="0" w:oddHBand="0" w:evenHBand="0" w:firstRowFirstColumn="0" w:firstRowLastColumn="0" w:lastRowFirstColumn="0" w:lastRowLastColumn="0"/>
            <w:tcW w:w="913" w:type="dxa"/>
            <w:tcBorders>
              <w:right w:val="none" w:color="auto" w:sz="0" w:space="0"/>
            </w:tcBorders>
            <w:vAlign w:val="center"/>
          </w:tcPr>
          <w:p w:rsidRPr="00B021CD" w:rsidR="00DF7713" w:rsidP="00B021CD" w:rsidRDefault="393DF034" w14:paraId="541BB53C" w14:textId="592B8EAC">
            <w:pPr>
              <w:ind w:left="360" w:hanging="360"/>
            </w:pPr>
            <w:r>
              <w:t>5</w:t>
            </w:r>
          </w:p>
        </w:tc>
        <w:tc>
          <w:tcPr>
            <w:tcW w:w="6068" w:type="dxa"/>
          </w:tcPr>
          <w:p w:rsidRPr="001D3991" w:rsidR="00AE5357" w:rsidP="00666E75" w:rsidRDefault="0022209D" w14:paraId="5E9C264D" w14:textId="77777777">
            <w:pPr>
              <w:cnfStyle w:val="000000000000" w:firstRow="0" w:lastRow="0" w:firstColumn="0" w:lastColumn="0" w:oddVBand="0" w:evenVBand="0" w:oddHBand="0" w:evenHBand="0" w:firstRowFirstColumn="0" w:firstRowLastColumn="0" w:lastRowFirstColumn="0" w:lastRowLastColumn="0"/>
              <w:rPr>
                <w:b/>
                <w:bCs/>
              </w:rPr>
            </w:pPr>
            <w:r w:rsidRPr="001D3991">
              <w:rPr>
                <w:b/>
                <w:bCs/>
              </w:rPr>
              <w:t>JA: Kurs-Details scrapen</w:t>
            </w:r>
          </w:p>
          <w:p w:rsidRPr="00567D8F" w:rsidR="0022209D" w:rsidP="00666E75" w:rsidRDefault="00B05C83" w14:paraId="5C0CE10C" w14:textId="41FCA2FC">
            <w:pPr>
              <w:cnfStyle w:val="000000000000" w:firstRow="0" w:lastRow="0" w:firstColumn="0" w:lastColumn="0" w:oddVBand="0" w:evenVBand="0" w:oddHBand="0" w:evenHBand="0" w:firstRowFirstColumn="0" w:firstRowLastColumn="0" w:lastRowFirstColumn="0" w:lastRowLastColumn="0"/>
            </w:pPr>
            <w:r>
              <w:t>Für den nächsten Kurs werden die relevanten Kursdetails</w:t>
            </w:r>
            <w:r w:rsidR="00781BE2">
              <w:t xml:space="preserve"> ausgelesen</w:t>
            </w:r>
            <w:r w:rsidR="001D3991">
              <w:t>.</w:t>
            </w:r>
          </w:p>
        </w:tc>
        <w:tc>
          <w:tcPr>
            <w:tcW w:w="7477" w:type="dxa"/>
          </w:tcPr>
          <w:p w:rsidRPr="00567D8F" w:rsidR="00DF7713" w:rsidP="008F6995" w:rsidRDefault="3DDA7183" w14:paraId="0AB27B9B" w14:textId="344FF417">
            <w:pPr>
              <w:cnfStyle w:val="000000000000" w:firstRow="0" w:lastRow="0" w:firstColumn="0" w:lastColumn="0" w:oddVBand="0" w:evenVBand="0" w:oddHBand="0" w:evenHBand="0" w:firstRowFirstColumn="0" w:firstRowLastColumn="0" w:lastRowFirstColumn="0" w:lastRowLastColumn="0"/>
            </w:pPr>
            <w:r>
              <w:t>curl -X POST "</w:t>
            </w:r>
            <w:hyperlink w:history="1" r:id="rId27">
              <w:r>
                <w:t>http://127.0.0.1:8080/api/cli/print/course-page</w:t>
              </w:r>
            </w:hyperlink>
            <w:r>
              <w:t>" \</w:t>
            </w:r>
          </w:p>
          <w:p w:rsidRPr="00567D8F" w:rsidR="00DF7713" w:rsidP="4D4F9974" w:rsidRDefault="3DDA7183" w14:paraId="0D2383FF" w14:textId="1B4FE06F">
            <w:pPr>
              <w:cnfStyle w:val="000000000000" w:firstRow="0" w:lastRow="0" w:firstColumn="0" w:lastColumn="0" w:oddVBand="0" w:evenVBand="0" w:oddHBand="0" w:evenHBand="0" w:firstRowFirstColumn="0" w:firstRowLastColumn="0" w:lastRowFirstColumn="0" w:lastRowLastColumn="0"/>
            </w:pPr>
            <w:r>
              <w:t xml:space="preserve">  -H "Content-Type: application/json" \</w:t>
            </w:r>
          </w:p>
          <w:p w:rsidRPr="00567D8F" w:rsidR="00DF7713" w:rsidP="4D4F9974" w:rsidRDefault="3DDA7183" w14:paraId="30DFACD8" w14:textId="65715136">
            <w:pPr>
              <w:cnfStyle w:val="000000000000" w:firstRow="0" w:lastRow="0" w:firstColumn="0" w:lastColumn="0" w:oddVBand="0" w:evenVBand="0" w:oddHBand="0" w:evenHBand="0" w:firstRowFirstColumn="0" w:firstRowLastColumn="0" w:lastRowFirstColumn="0" w:lastRowLastColumn="0"/>
            </w:pPr>
            <w:r>
              <w:t xml:space="preserve">  -d '{</w:t>
            </w:r>
          </w:p>
          <w:p w:rsidRPr="00567D8F" w:rsidR="00DF7713" w:rsidP="4D4F9974" w:rsidRDefault="3DDA7183" w14:paraId="2628CF9E" w14:textId="520184C2">
            <w:pPr>
              <w:cnfStyle w:val="000000000000" w:firstRow="0" w:lastRow="0" w:firstColumn="0" w:lastColumn="0" w:oddVBand="0" w:evenVBand="0" w:oddHBand="0" w:evenHBand="0" w:firstRowFirstColumn="0" w:firstRowLastColumn="0" w:lastRowFirstColumn="0" w:lastRowLastColumn="0"/>
            </w:pPr>
            <w:r>
              <w:t xml:space="preserve">    "arguments": ["12345"]</w:t>
            </w:r>
          </w:p>
          <w:p w:rsidRPr="00567D8F" w:rsidR="00DF7713" w:rsidP="4D4F9974" w:rsidRDefault="3DDA7183" w14:paraId="752271A8" w14:textId="3FE730E8">
            <w:pPr>
              <w:cnfStyle w:val="000000000000" w:firstRow="0" w:lastRow="0" w:firstColumn="0" w:lastColumn="0" w:oddVBand="0" w:evenVBand="0" w:oddHBand="0" w:evenHBand="0" w:firstRowFirstColumn="0" w:firstRowLastColumn="0" w:lastRowFirstColumn="0" w:lastRowLastColumn="0"/>
            </w:pPr>
            <w:r>
              <w:t xml:space="preserve">  }'</w:t>
            </w:r>
          </w:p>
        </w:tc>
      </w:tr>
      <w:tr w:rsidRPr="00567D8F" w:rsidR="00DF7713" w:rsidTr="4D4F9974" w14:paraId="3616AEA8"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13" w:type="dxa"/>
            <w:tcBorders>
              <w:top w:val="none" w:color="auto" w:sz="0" w:space="0"/>
              <w:bottom w:val="none" w:color="auto" w:sz="0" w:space="0"/>
              <w:right w:val="none" w:color="auto" w:sz="0" w:space="0"/>
            </w:tcBorders>
            <w:vAlign w:val="center"/>
          </w:tcPr>
          <w:p w:rsidRPr="00B021CD" w:rsidR="00DF7713" w:rsidP="00B021CD" w:rsidRDefault="6478DA2D" w14:paraId="5633EBE4" w14:textId="1976EC1A">
            <w:pPr>
              <w:ind w:left="360" w:hanging="360"/>
            </w:pPr>
            <w:r>
              <w:t>6</w:t>
            </w:r>
          </w:p>
        </w:tc>
        <w:tc>
          <w:tcPr>
            <w:tcW w:w="6068" w:type="dxa"/>
            <w:tcBorders>
              <w:top w:val="none" w:color="auto" w:sz="0" w:space="0"/>
              <w:bottom w:val="none" w:color="auto" w:sz="0" w:space="0"/>
            </w:tcBorders>
          </w:tcPr>
          <w:p w:rsidRPr="004321EB" w:rsidR="00DF7713" w:rsidP="001D3991" w:rsidRDefault="008131BA" w14:paraId="6986B9D7" w14:textId="77777777">
            <w:pPr>
              <w:ind w:left="360" w:hanging="360"/>
              <w:cnfStyle w:val="000000100000" w:firstRow="0" w:lastRow="0" w:firstColumn="0" w:lastColumn="0" w:oddVBand="0" w:evenVBand="0" w:oddHBand="1" w:evenHBand="0" w:firstRowFirstColumn="0" w:firstRowLastColumn="0" w:lastRowFirstColumn="0" w:lastRowLastColumn="0"/>
              <w:rPr>
                <w:b/>
                <w:bCs/>
              </w:rPr>
            </w:pPr>
            <w:r w:rsidRPr="004321EB">
              <w:rPr>
                <w:b/>
                <w:bCs/>
              </w:rPr>
              <w:t>Semesterinformation PDF suchen</w:t>
            </w:r>
          </w:p>
          <w:p w:rsidRPr="00567D8F" w:rsidR="008131BA" w:rsidP="001D3991" w:rsidRDefault="00BF7431" w14:paraId="071A005E" w14:textId="3930AF41">
            <w:pPr>
              <w:ind w:left="360" w:hanging="360"/>
              <w:cnfStyle w:val="000000100000" w:firstRow="0" w:lastRow="0" w:firstColumn="0" w:lastColumn="0" w:oddVBand="0" w:evenVBand="0" w:oddHBand="1" w:evenHBand="0" w:firstRowFirstColumn="0" w:firstRowLastColumn="0" w:lastRowFirstColumn="0" w:lastRowLastColumn="0"/>
            </w:pPr>
            <w:r>
              <w:t>Der Bot</w:t>
            </w:r>
            <w:r w:rsidR="5DA2C75F">
              <w:t xml:space="preserve"> sucht im Layout des Kurses nach einem Link auf die Semesterinformationen.</w:t>
            </w:r>
          </w:p>
        </w:tc>
        <w:tc>
          <w:tcPr>
            <w:tcW w:w="7477" w:type="dxa"/>
            <w:tcBorders>
              <w:top w:val="none" w:color="auto" w:sz="0" w:space="0"/>
              <w:bottom w:val="none" w:color="auto" w:sz="0" w:space="0"/>
            </w:tcBorders>
          </w:tcPr>
          <w:p w:rsidRPr="00567D8F" w:rsidR="00DF7713" w:rsidP="008F6995" w:rsidRDefault="0D43676A" w14:paraId="0B8CDD69" w14:textId="74B5805D">
            <w:pPr>
              <w:cnfStyle w:val="000000100000" w:firstRow="0" w:lastRow="0" w:firstColumn="0" w:lastColumn="0" w:oddVBand="0" w:evenVBand="0" w:oddHBand="1" w:evenHBand="0" w:firstRowFirstColumn="0" w:firstRowLastColumn="0" w:lastRowFirstColumn="0" w:lastRowLastColumn="0"/>
            </w:pPr>
            <w:r w:rsidRPr="4D4F9974">
              <w:rPr>
                <w:lang w:val="en-US"/>
              </w:rPr>
              <w:t>curl "http://127.0.0.1:8080/api/courses/12345/resources" | jq '.[] | select(.fileType == "pdf" and (.name | test("semester|semesterinfo|semesterinformation"; "i")))'</w:t>
            </w:r>
          </w:p>
        </w:tc>
      </w:tr>
      <w:tr w:rsidRPr="00567D8F" w:rsidR="00DF7713" w:rsidTr="4D4F9974" w14:paraId="16DF6B3C" w14:textId="77777777">
        <w:trPr>
          <w:trHeight w:val="567"/>
        </w:trPr>
        <w:tc>
          <w:tcPr>
            <w:cnfStyle w:val="001000000000" w:firstRow="0" w:lastRow="0" w:firstColumn="1" w:lastColumn="0" w:oddVBand="0" w:evenVBand="0" w:oddHBand="0" w:evenHBand="0" w:firstRowFirstColumn="0" w:firstRowLastColumn="0" w:lastRowFirstColumn="0" w:lastRowLastColumn="0"/>
            <w:tcW w:w="913" w:type="dxa"/>
            <w:tcBorders>
              <w:right w:val="none" w:color="auto" w:sz="0" w:space="0"/>
            </w:tcBorders>
            <w:vAlign w:val="center"/>
          </w:tcPr>
          <w:p w:rsidRPr="00B021CD" w:rsidR="00DF7713" w:rsidP="00B021CD" w:rsidRDefault="5D02F9F2" w14:paraId="1F372EA3" w14:textId="3FEE6BD2">
            <w:pPr>
              <w:ind w:left="360" w:hanging="360"/>
            </w:pPr>
            <w:r>
              <w:t>7</w:t>
            </w:r>
          </w:p>
        </w:tc>
        <w:tc>
          <w:tcPr>
            <w:tcW w:w="6068" w:type="dxa"/>
          </w:tcPr>
          <w:p w:rsidRPr="0018053A" w:rsidR="00DF7713" w:rsidP="004321EB" w:rsidRDefault="00061AC4" w14:paraId="63792632" w14:textId="77777777">
            <w:pPr>
              <w:cnfStyle w:val="000000000000" w:firstRow="0" w:lastRow="0" w:firstColumn="0" w:lastColumn="0" w:oddVBand="0" w:evenVBand="0" w:oddHBand="0" w:evenHBand="0" w:firstRowFirstColumn="0" w:firstRowLastColumn="0" w:lastRowFirstColumn="0" w:lastRowLastColumn="0"/>
              <w:rPr>
                <w:b/>
                <w:bCs/>
              </w:rPr>
            </w:pPr>
            <w:r w:rsidRPr="0018053A">
              <w:rPr>
                <w:b/>
                <w:bCs/>
              </w:rPr>
              <w:t>Semesterinformation scrapen</w:t>
            </w:r>
          </w:p>
          <w:p w:rsidRPr="00567D8F" w:rsidR="00061AC4" w:rsidP="004321EB" w:rsidRDefault="00E15FD9" w14:paraId="46F91D6E" w14:textId="435746C3">
            <w:pPr>
              <w:cnfStyle w:val="000000000000" w:firstRow="0" w:lastRow="0" w:firstColumn="0" w:lastColumn="0" w:oddVBand="0" w:evenVBand="0" w:oddHBand="0" w:evenHBand="0" w:firstRowFirstColumn="0" w:firstRowLastColumn="0" w:lastRowFirstColumn="0" w:lastRowLastColumn="0"/>
            </w:pPr>
            <w:r>
              <w:t>Die Inhalte</w:t>
            </w:r>
            <w:r w:rsidR="0041374C">
              <w:t xml:space="preserve"> der Sem</w:t>
            </w:r>
            <w:r w:rsidR="0018053A">
              <w:t>esterinformation werden extrahiert.</w:t>
            </w:r>
          </w:p>
        </w:tc>
        <w:tc>
          <w:tcPr>
            <w:tcW w:w="7477" w:type="dxa"/>
          </w:tcPr>
          <w:p w:rsidRPr="00567D8F" w:rsidR="00DF7713" w:rsidP="008F6995" w:rsidRDefault="130F4C6F" w14:paraId="48B35BB1" w14:textId="1A326493">
            <w:pPr>
              <w:cnfStyle w:val="000000000000" w:firstRow="0" w:lastRow="0" w:firstColumn="0" w:lastColumn="0" w:oddVBand="0" w:evenVBand="0" w:oddHBand="0" w:evenHBand="0" w:firstRowFirstColumn="0" w:firstRowLastColumn="0" w:lastRowFirstColumn="0" w:lastRowLastColumn="0"/>
            </w:pPr>
            <w:r>
              <w:t>curl -X POST "</w:t>
            </w:r>
            <w:hyperlink w:history="1" r:id="rId28">
              <w:r>
                <w:t>http://127.0.0.1:8080/api/cli/print/course</w:t>
              </w:r>
            </w:hyperlink>
            <w:r>
              <w:t>" \</w:t>
            </w:r>
          </w:p>
          <w:p w:rsidRPr="00567D8F" w:rsidR="00DF7713" w:rsidP="4D4F9974" w:rsidRDefault="130F4C6F" w14:paraId="39A6BD24" w14:textId="295C1DEF">
            <w:pPr>
              <w:cnfStyle w:val="000000000000" w:firstRow="0" w:lastRow="0" w:firstColumn="0" w:lastColumn="0" w:oddVBand="0" w:evenVBand="0" w:oddHBand="0" w:evenHBand="0" w:firstRowFirstColumn="0" w:firstRowLastColumn="0" w:lastRowFirstColumn="0" w:lastRowLastColumn="0"/>
            </w:pPr>
            <w:r>
              <w:t xml:space="preserve">  -H "Content-Type: application/json" \</w:t>
            </w:r>
          </w:p>
          <w:p w:rsidRPr="00567D8F" w:rsidR="00DF7713" w:rsidP="4D4F9974" w:rsidRDefault="130F4C6F" w14:paraId="408249BF" w14:textId="2D1EFAA0">
            <w:pPr>
              <w:cnfStyle w:val="000000000000" w:firstRow="0" w:lastRow="0" w:firstColumn="0" w:lastColumn="0" w:oddVBand="0" w:evenVBand="0" w:oddHBand="0" w:evenHBand="0" w:firstRowFirstColumn="0" w:firstRowLastColumn="0" w:lastRowFirstColumn="0" w:lastRowLastColumn="0"/>
            </w:pPr>
            <w:r>
              <w:t xml:space="preserve">  -d '{</w:t>
            </w:r>
          </w:p>
          <w:p w:rsidRPr="00567D8F" w:rsidR="00DF7713" w:rsidP="4D4F9974" w:rsidRDefault="130F4C6F" w14:paraId="2C3B48CE" w14:textId="1205B499">
            <w:pPr>
              <w:cnfStyle w:val="000000000000" w:firstRow="0" w:lastRow="0" w:firstColumn="0" w:lastColumn="0" w:oddVBand="0" w:evenVBand="0" w:oddHBand="0" w:evenHBand="0" w:firstRowFirstColumn="0" w:firstRowLastColumn="0" w:lastRowFirstColumn="0" w:lastRowLastColumn="0"/>
            </w:pPr>
            <w:r>
              <w:t xml:space="preserve">    "arguments": ["12345", "67890"]</w:t>
            </w:r>
          </w:p>
          <w:p w:rsidRPr="00567D8F" w:rsidR="00DF7713" w:rsidP="4D4F9974" w:rsidRDefault="130F4C6F" w14:paraId="5DEAE1A5" w14:textId="3BD63F35">
            <w:pPr>
              <w:cnfStyle w:val="000000000000" w:firstRow="0" w:lastRow="0" w:firstColumn="0" w:lastColumn="0" w:oddVBand="0" w:evenVBand="0" w:oddHBand="0" w:evenHBand="0" w:firstRowFirstColumn="0" w:firstRowLastColumn="0" w:lastRowFirstColumn="0" w:lastRowLastColumn="0"/>
            </w:pPr>
            <w:r>
              <w:t xml:space="preserve">  }'</w:t>
            </w:r>
          </w:p>
        </w:tc>
      </w:tr>
      <w:tr w:rsidRPr="00567D8F" w:rsidR="00DF7713" w:rsidTr="4D4F9974" w14:paraId="10CCF7AC"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13" w:type="dxa"/>
            <w:tcBorders>
              <w:top w:val="none" w:color="auto" w:sz="0" w:space="0"/>
              <w:bottom w:val="none" w:color="auto" w:sz="0" w:space="0"/>
              <w:right w:val="none" w:color="auto" w:sz="0" w:space="0"/>
            </w:tcBorders>
            <w:vAlign w:val="center"/>
          </w:tcPr>
          <w:p w:rsidRPr="00B021CD" w:rsidR="00DF7713" w:rsidP="00B021CD" w:rsidRDefault="16AD636E" w14:paraId="14218CAE" w14:textId="4F4D5209">
            <w:pPr>
              <w:ind w:left="360" w:hanging="360"/>
            </w:pPr>
            <w:r>
              <w:t>8</w:t>
            </w:r>
          </w:p>
        </w:tc>
        <w:tc>
          <w:tcPr>
            <w:tcW w:w="6068" w:type="dxa"/>
            <w:tcBorders>
              <w:top w:val="none" w:color="auto" w:sz="0" w:space="0"/>
              <w:bottom w:val="none" w:color="auto" w:sz="0" w:space="0"/>
            </w:tcBorders>
          </w:tcPr>
          <w:p w:rsidR="0018053A" w:rsidP="0018053A" w:rsidRDefault="00623B15" w14:paraId="06EEB33D" w14:textId="20BA14F5">
            <w:pPr>
              <w:ind w:left="360" w:hanging="360"/>
              <w:cnfStyle w:val="000000100000" w:firstRow="0" w:lastRow="0" w:firstColumn="0" w:lastColumn="0" w:oddVBand="0" w:evenVBand="0" w:oddHBand="1" w:evenHBand="0" w:firstRowFirstColumn="0" w:firstRowLastColumn="0" w:lastRowFirstColumn="0" w:lastRowLastColumn="0"/>
            </w:pPr>
            <w:r>
              <w:t>Daten an LLM senden</w:t>
            </w:r>
          </w:p>
          <w:p w:rsidR="003A545E" w:rsidP="003A545E" w:rsidRDefault="00847F62" w14:paraId="555267E8" w14:textId="77777777">
            <w:pPr>
              <w:ind w:left="360" w:hanging="360"/>
              <w:cnfStyle w:val="000000100000" w:firstRow="0" w:lastRow="0" w:firstColumn="0" w:lastColumn="0" w:oddVBand="0" w:evenVBand="0" w:oddHBand="1" w:evenHBand="0" w:firstRowFirstColumn="0" w:firstRowLastColumn="0" w:lastRowFirstColumn="0" w:lastRowLastColumn="0"/>
            </w:pPr>
            <w:r>
              <w:t xml:space="preserve">Die extrahierten Daten werden zur Verarbeitung </w:t>
            </w:r>
            <w:r w:rsidR="003A545E">
              <w:t xml:space="preserve">an das LLM </w:t>
            </w:r>
          </w:p>
          <w:p w:rsidRPr="00567D8F" w:rsidR="00847F62" w:rsidP="003A545E" w:rsidRDefault="003A545E" w14:paraId="3F0FFA3E" w14:textId="75082A79">
            <w:pPr>
              <w:ind w:left="360" w:hanging="360"/>
              <w:cnfStyle w:val="000000100000" w:firstRow="0" w:lastRow="0" w:firstColumn="0" w:lastColumn="0" w:oddVBand="0" w:evenVBand="0" w:oddHBand="1" w:evenHBand="0" w:firstRowFirstColumn="0" w:firstRowLastColumn="0" w:lastRowFirstColumn="0" w:lastRowLastColumn="0"/>
            </w:pPr>
            <w:r>
              <w:t>übergeben</w:t>
            </w:r>
          </w:p>
          <w:p w:rsidRPr="00567D8F" w:rsidR="00DF7713" w:rsidP="0018053A" w:rsidRDefault="00DF7713" w14:paraId="0E5EE023" w14:textId="3DE7FC49">
            <w:pPr>
              <w:cnfStyle w:val="000000100000" w:firstRow="0" w:lastRow="0" w:firstColumn="0" w:lastColumn="0" w:oddVBand="0" w:evenVBand="0" w:oddHBand="1" w:evenHBand="0" w:firstRowFirstColumn="0" w:firstRowLastColumn="0" w:lastRowFirstColumn="0" w:lastRowLastColumn="0"/>
            </w:pPr>
          </w:p>
        </w:tc>
        <w:tc>
          <w:tcPr>
            <w:tcW w:w="7477" w:type="dxa"/>
            <w:tcBorders>
              <w:top w:val="none" w:color="auto" w:sz="0" w:space="0"/>
              <w:bottom w:val="none" w:color="auto" w:sz="0" w:space="0"/>
            </w:tcBorders>
          </w:tcPr>
          <w:p w:rsidRPr="00567D8F" w:rsidR="00DF7713" w:rsidP="72A5D00D" w:rsidRDefault="0D893E50" w14:paraId="5E96A1DA" w14:textId="0B877BA1">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E17AB93" wp14:editId="1BC2991A">
                  <wp:extent cx="3168440" cy="2381250"/>
                  <wp:effectExtent l="0" t="0" r="0" b="0"/>
                  <wp:docPr id="104115975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159756" name="Picture 1041159756"/>
                          <pic:cNvPicPr/>
                        </pic:nvPicPr>
                        <pic:blipFill>
                          <a:blip r:embed="rId29">
                            <a:extLst>
                              <a:ext uri="{28A0092B-C50C-407E-A947-70E740481C1C}">
                                <a14:useLocalDpi xmlns:a14="http://schemas.microsoft.com/office/drawing/2010/main"/>
                              </a:ext>
                            </a:extLst>
                          </a:blip>
                          <a:stretch>
                            <a:fillRect/>
                          </a:stretch>
                        </pic:blipFill>
                        <pic:spPr>
                          <a:xfrm>
                            <a:off x="0" y="0"/>
                            <a:ext cx="3168440" cy="2381250"/>
                          </a:xfrm>
                          <a:prstGeom prst="rect">
                            <a:avLst/>
                          </a:prstGeom>
                        </pic:spPr>
                      </pic:pic>
                    </a:graphicData>
                  </a:graphic>
                </wp:inline>
              </w:drawing>
            </w:r>
          </w:p>
          <w:p w:rsidRPr="00567D8F" w:rsidR="00DF7713" w:rsidP="72A5D00D" w:rsidRDefault="00DF7713" w14:paraId="59086FF0" w14:textId="5515D9AB">
            <w:pPr>
              <w:cnfStyle w:val="000000100000" w:firstRow="0" w:lastRow="0" w:firstColumn="0" w:lastColumn="0" w:oddVBand="0" w:evenVBand="0" w:oddHBand="1" w:evenHBand="0" w:firstRowFirstColumn="0" w:firstRowLastColumn="0" w:lastRowFirstColumn="0" w:lastRowLastColumn="0"/>
            </w:pPr>
          </w:p>
          <w:p w:rsidRPr="00567D8F" w:rsidR="00DF7713" w:rsidP="72A5D00D" w:rsidRDefault="0D893E50" w14:paraId="68C9624C" w14:textId="7435AECE">
            <w:pPr>
              <w:cnfStyle w:val="000000100000" w:firstRow="0" w:lastRow="0" w:firstColumn="0" w:lastColumn="0" w:oddVBand="0" w:evenVBand="0" w:oddHBand="1" w:evenHBand="0" w:firstRowFirstColumn="0" w:firstRowLastColumn="0" w:lastRowFirstColumn="0" w:lastRowLastColumn="0"/>
            </w:pPr>
            <w:r>
              <w:t xml:space="preserve">Illustrativ: Die Daten werden auch via. API an das LLM geschickt. </w:t>
            </w:r>
          </w:p>
        </w:tc>
      </w:tr>
      <w:tr w:rsidRPr="00567D8F" w:rsidR="00DF7713" w:rsidTr="4D4F9974" w14:paraId="30A76C2E" w14:textId="77777777">
        <w:trPr>
          <w:trHeight w:val="567"/>
        </w:trPr>
        <w:tc>
          <w:tcPr>
            <w:cnfStyle w:val="001000000000" w:firstRow="0" w:lastRow="0" w:firstColumn="1" w:lastColumn="0" w:oddVBand="0" w:evenVBand="0" w:oddHBand="0" w:evenHBand="0" w:firstRowFirstColumn="0" w:firstRowLastColumn="0" w:lastRowFirstColumn="0" w:lastRowLastColumn="0"/>
            <w:tcW w:w="913" w:type="dxa"/>
            <w:tcBorders>
              <w:right w:val="none" w:color="auto" w:sz="0" w:space="0"/>
            </w:tcBorders>
            <w:vAlign w:val="center"/>
          </w:tcPr>
          <w:p w:rsidRPr="00B021CD" w:rsidR="00DF7713" w:rsidP="00B021CD" w:rsidRDefault="3A8B1943" w14:paraId="224630D7" w14:textId="11A8845A">
            <w:pPr>
              <w:ind w:left="360" w:hanging="360"/>
            </w:pPr>
            <w:r>
              <w:t>9</w:t>
            </w:r>
          </w:p>
        </w:tc>
        <w:tc>
          <w:tcPr>
            <w:tcW w:w="6068" w:type="dxa"/>
          </w:tcPr>
          <w:p w:rsidRPr="007517FD" w:rsidR="00DF7713" w:rsidP="003A545E" w:rsidRDefault="00FE0F8D" w14:paraId="146158C0" w14:textId="77777777">
            <w:pPr>
              <w:ind w:left="360" w:hanging="360"/>
              <w:cnfStyle w:val="000000000000" w:firstRow="0" w:lastRow="0" w:firstColumn="0" w:lastColumn="0" w:oddVBand="0" w:evenVBand="0" w:oddHBand="0" w:evenHBand="0" w:firstRowFirstColumn="0" w:firstRowLastColumn="0" w:lastRowFirstColumn="0" w:lastRowLastColumn="0"/>
              <w:rPr>
                <w:b/>
                <w:bCs/>
              </w:rPr>
            </w:pPr>
            <w:r w:rsidRPr="007517FD">
              <w:rPr>
                <w:b/>
                <w:bCs/>
              </w:rPr>
              <w:t>Validierung</w:t>
            </w:r>
          </w:p>
          <w:p w:rsidRPr="00567D8F" w:rsidR="00FE0F8D" w:rsidP="003A545E" w:rsidRDefault="00FE0F8D" w14:paraId="182BFFFC" w14:textId="61D723DE">
            <w:pPr>
              <w:ind w:left="360" w:hanging="360"/>
              <w:cnfStyle w:val="000000000000" w:firstRow="0" w:lastRow="0" w:firstColumn="0" w:lastColumn="0" w:oddVBand="0" w:evenVBand="0" w:oddHBand="0" w:evenHBand="0" w:firstRowFirstColumn="0" w:firstRowLastColumn="0" w:lastRowFirstColumn="0" w:lastRowLastColumn="0"/>
            </w:pPr>
            <w:r>
              <w:t xml:space="preserve">Das Ergebnis des LLM wird auf Gültigkeit </w:t>
            </w:r>
            <w:r w:rsidR="007517FD">
              <w:t>geprüft</w:t>
            </w:r>
          </w:p>
        </w:tc>
        <w:tc>
          <w:tcPr>
            <w:tcW w:w="7477" w:type="dxa"/>
          </w:tcPr>
          <w:p w:rsidRPr="00567D8F" w:rsidR="00DF7713" w:rsidP="008F6995" w:rsidRDefault="788FF971" w14:paraId="6B0818AC" w14:textId="56F8730E">
            <w:pPr>
              <w:cnfStyle w:val="000000000000" w:firstRow="0" w:lastRow="0" w:firstColumn="0" w:lastColumn="0" w:oddVBand="0" w:evenVBand="0" w:oddHBand="0" w:evenHBand="0" w:firstRowFirstColumn="0" w:firstRowLastColumn="0" w:lastRowFirstColumn="0" w:lastRowLastColumn="0"/>
            </w:pPr>
            <w:r>
              <w:t>Min-Länge &lt; Ergebnis</w:t>
            </w:r>
          </w:p>
        </w:tc>
      </w:tr>
      <w:tr w:rsidRPr="00567D8F" w:rsidR="00DF7713" w:rsidTr="4D4F9974" w14:paraId="23A609D7"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13" w:type="dxa"/>
            <w:tcBorders>
              <w:top w:val="none" w:color="auto" w:sz="0" w:space="0"/>
              <w:bottom w:val="none" w:color="auto" w:sz="0" w:space="0"/>
              <w:right w:val="none" w:color="auto" w:sz="0" w:space="0"/>
            </w:tcBorders>
            <w:vAlign w:val="center"/>
          </w:tcPr>
          <w:p w:rsidRPr="00B021CD" w:rsidR="00DF7713" w:rsidP="00B021CD" w:rsidRDefault="00B021CD" w14:paraId="21EDF78E" w14:textId="386DDD66">
            <w:pPr>
              <w:ind w:left="360" w:hanging="360"/>
            </w:pPr>
            <w:r>
              <w:t>1</w:t>
            </w:r>
            <w:r w:rsidR="209383EF">
              <w:t>0</w:t>
            </w:r>
          </w:p>
        </w:tc>
        <w:tc>
          <w:tcPr>
            <w:tcW w:w="6068" w:type="dxa"/>
            <w:tcBorders>
              <w:top w:val="none" w:color="auto" w:sz="0" w:space="0"/>
              <w:bottom w:val="none" w:color="auto" w:sz="0" w:space="0"/>
            </w:tcBorders>
          </w:tcPr>
          <w:p w:rsidRPr="00B33FF9" w:rsidR="00DF7713" w:rsidP="007517FD" w:rsidRDefault="00942F44" w14:paraId="06F4813A" w14:textId="15DA211E">
            <w:pPr>
              <w:cnfStyle w:val="000000100000" w:firstRow="0" w:lastRow="0" w:firstColumn="0" w:lastColumn="0" w:oddVBand="0" w:evenVBand="0" w:oddHBand="1" w:evenHBand="0" w:firstRowFirstColumn="0" w:firstRowLastColumn="0" w:lastRowFirstColumn="0" w:lastRowLastColumn="0"/>
              <w:rPr>
                <w:b/>
                <w:bCs/>
              </w:rPr>
            </w:pPr>
            <w:r w:rsidRPr="00B33FF9">
              <w:rPr>
                <w:b/>
                <w:bCs/>
              </w:rPr>
              <w:t>Invalid</w:t>
            </w:r>
            <w:r w:rsidRPr="00B33FF9" w:rsidR="005E72C3">
              <w:rPr>
                <w:b/>
                <w:bCs/>
              </w:rPr>
              <w:t xml:space="preserve"> &amp; Retry &lt; 3</w:t>
            </w:r>
          </w:p>
          <w:p w:rsidRPr="00567D8F" w:rsidR="005E72C3" w:rsidP="007517FD" w:rsidRDefault="005E72C3" w14:paraId="5A6AF00D" w14:textId="54ACD9F5">
            <w:pPr>
              <w:cnfStyle w:val="000000100000" w:firstRow="0" w:lastRow="0" w:firstColumn="0" w:lastColumn="0" w:oddVBand="0" w:evenVBand="0" w:oddHBand="1" w:evenHBand="0" w:firstRowFirstColumn="0" w:firstRowLastColumn="0" w:lastRowFirstColumn="0" w:lastRowLastColumn="0"/>
            </w:pPr>
            <w:r>
              <w:t>Ist das Ergebnis ungültig</w:t>
            </w:r>
            <w:r w:rsidR="00B33FF9">
              <w:t xml:space="preserve"> und die Anzahl der Versuche kleiner als 3, werden die Daten erneut an das LLM gesendet.</w:t>
            </w:r>
          </w:p>
        </w:tc>
        <w:tc>
          <w:tcPr>
            <w:tcW w:w="7477" w:type="dxa"/>
            <w:tcBorders>
              <w:top w:val="none" w:color="auto" w:sz="0" w:space="0"/>
              <w:bottom w:val="none" w:color="auto" w:sz="0" w:space="0"/>
            </w:tcBorders>
          </w:tcPr>
          <w:p w:rsidRPr="00567D8F" w:rsidR="00DF7713" w:rsidP="008F6995" w:rsidRDefault="00DF7713" w14:paraId="53880148" w14:textId="77777777">
            <w:pPr>
              <w:cnfStyle w:val="000000100000" w:firstRow="0" w:lastRow="0" w:firstColumn="0" w:lastColumn="0" w:oddVBand="0" w:evenVBand="0" w:oddHBand="1" w:evenHBand="0" w:firstRowFirstColumn="0" w:firstRowLastColumn="0" w:lastRowFirstColumn="0" w:lastRowLastColumn="0"/>
            </w:pPr>
          </w:p>
        </w:tc>
      </w:tr>
      <w:tr w:rsidRPr="00567D8F" w:rsidR="00DF7713" w:rsidTr="4D4F9974" w14:paraId="772F48A7" w14:textId="77777777">
        <w:trPr>
          <w:trHeight w:val="567"/>
        </w:trPr>
        <w:tc>
          <w:tcPr>
            <w:cnfStyle w:val="001000000000" w:firstRow="0" w:lastRow="0" w:firstColumn="1" w:lastColumn="0" w:oddVBand="0" w:evenVBand="0" w:oddHBand="0" w:evenHBand="0" w:firstRowFirstColumn="0" w:firstRowLastColumn="0" w:lastRowFirstColumn="0" w:lastRowLastColumn="0"/>
            <w:tcW w:w="913" w:type="dxa"/>
            <w:tcBorders>
              <w:right w:val="none" w:color="auto" w:sz="0" w:space="0"/>
            </w:tcBorders>
            <w:vAlign w:val="center"/>
          </w:tcPr>
          <w:p w:rsidRPr="00B021CD" w:rsidR="00DF7713" w:rsidP="00B021CD" w:rsidRDefault="00B021CD" w14:paraId="33D4390D" w14:textId="344444EA">
            <w:pPr>
              <w:ind w:left="360" w:hanging="360"/>
            </w:pPr>
            <w:r>
              <w:t>1</w:t>
            </w:r>
            <w:r w:rsidR="5AEA29DB">
              <w:t>1</w:t>
            </w:r>
          </w:p>
        </w:tc>
        <w:tc>
          <w:tcPr>
            <w:tcW w:w="6068" w:type="dxa"/>
          </w:tcPr>
          <w:p w:rsidRPr="004312CD" w:rsidR="00DF7713" w:rsidP="00B33FF9" w:rsidRDefault="00B33FF9" w14:paraId="5F7E6ED5" w14:textId="7752F4C9">
            <w:pPr>
              <w:ind w:left="360" w:hanging="360"/>
              <w:cnfStyle w:val="000000000000" w:firstRow="0" w:lastRow="0" w:firstColumn="0" w:lastColumn="0" w:oddVBand="0" w:evenVBand="0" w:oddHBand="0" w:evenHBand="0" w:firstRowFirstColumn="0" w:firstRowLastColumn="0" w:lastRowFirstColumn="0" w:lastRowLastColumn="0"/>
              <w:rPr>
                <w:b/>
                <w:bCs/>
              </w:rPr>
            </w:pPr>
            <w:r w:rsidRPr="004312CD">
              <w:rPr>
                <w:b/>
                <w:bCs/>
              </w:rPr>
              <w:t xml:space="preserve">Invalid &amp; Retry </w:t>
            </w:r>
            <w:r w:rsidR="004312CD">
              <w:rPr>
                <w:b/>
                <w:bCs/>
              </w:rPr>
              <w:t>&gt;</w:t>
            </w:r>
            <w:r w:rsidRPr="004312CD">
              <w:rPr>
                <w:b/>
                <w:bCs/>
              </w:rPr>
              <w:t>= 3</w:t>
            </w:r>
          </w:p>
          <w:p w:rsidR="004312CD" w:rsidP="00B33FF9" w:rsidRDefault="00B33FF9" w14:paraId="1F392A3B" w14:textId="77777777">
            <w:pPr>
              <w:ind w:left="360" w:hanging="360"/>
              <w:cnfStyle w:val="000000000000" w:firstRow="0" w:lastRow="0" w:firstColumn="0" w:lastColumn="0" w:oddVBand="0" w:evenVBand="0" w:oddHBand="0" w:evenHBand="0" w:firstRowFirstColumn="0" w:firstRowLastColumn="0" w:lastRowFirstColumn="0" w:lastRowLastColumn="0"/>
            </w:pPr>
            <w:r>
              <w:t>Ist das Ergebnis nach dem dritten Versuch weiterhin ungültig,</w:t>
            </w:r>
          </w:p>
          <w:p w:rsidRPr="00567D8F" w:rsidR="00B33FF9" w:rsidP="00B33FF9" w:rsidRDefault="00B33FF9" w14:paraId="1240BBC9" w14:textId="14B28230">
            <w:pPr>
              <w:ind w:left="360" w:hanging="360"/>
              <w:cnfStyle w:val="000000000000" w:firstRow="0" w:lastRow="0" w:firstColumn="0" w:lastColumn="0" w:oddVBand="0" w:evenVBand="0" w:oddHBand="0" w:evenHBand="0" w:firstRowFirstColumn="0" w:firstRowLastColumn="0" w:lastRowFirstColumn="0" w:lastRowLastColumn="0"/>
            </w:pPr>
            <w:r>
              <w:t xml:space="preserve">wird </w:t>
            </w:r>
            <w:r w:rsidR="006359A9">
              <w:t xml:space="preserve">ein Fehler </w:t>
            </w:r>
            <w:r w:rsidR="004312CD">
              <w:t>ausgegeben.</w:t>
            </w:r>
          </w:p>
        </w:tc>
        <w:tc>
          <w:tcPr>
            <w:tcW w:w="7477" w:type="dxa"/>
          </w:tcPr>
          <w:p w:rsidRPr="00567D8F" w:rsidR="00DF7713" w:rsidP="008F6995" w:rsidRDefault="00DF7713" w14:paraId="5870B727" w14:textId="77777777">
            <w:pPr>
              <w:cnfStyle w:val="000000000000" w:firstRow="0" w:lastRow="0" w:firstColumn="0" w:lastColumn="0" w:oddVBand="0" w:evenVBand="0" w:oddHBand="0" w:evenHBand="0" w:firstRowFirstColumn="0" w:firstRowLastColumn="0" w:lastRowFirstColumn="0" w:lastRowLastColumn="0"/>
            </w:pPr>
          </w:p>
        </w:tc>
      </w:tr>
      <w:tr w:rsidRPr="00567D8F" w:rsidR="00DF7713" w:rsidTr="4D4F9974" w14:paraId="5FDEAB40"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13" w:type="dxa"/>
            <w:tcBorders>
              <w:top w:val="none" w:color="auto" w:sz="0" w:space="0"/>
              <w:bottom w:val="none" w:color="auto" w:sz="0" w:space="0"/>
              <w:right w:val="none" w:color="auto" w:sz="0" w:space="0"/>
            </w:tcBorders>
            <w:vAlign w:val="center"/>
          </w:tcPr>
          <w:p w:rsidRPr="00B021CD" w:rsidR="00DF7713" w:rsidP="00B021CD" w:rsidRDefault="00B021CD" w14:paraId="6C0327AD" w14:textId="54999624">
            <w:pPr>
              <w:ind w:left="360" w:hanging="360"/>
            </w:pPr>
            <w:r>
              <w:t>1</w:t>
            </w:r>
            <w:r w:rsidR="363C7566">
              <w:t>2</w:t>
            </w:r>
          </w:p>
        </w:tc>
        <w:tc>
          <w:tcPr>
            <w:tcW w:w="6068" w:type="dxa"/>
            <w:tcBorders>
              <w:top w:val="none" w:color="auto" w:sz="0" w:space="0"/>
              <w:bottom w:val="none" w:color="auto" w:sz="0" w:space="0"/>
            </w:tcBorders>
          </w:tcPr>
          <w:p w:rsidRPr="003A72BA" w:rsidR="00DF7713" w:rsidP="007E331D" w:rsidRDefault="003A72BA" w14:paraId="7C33F3E9" w14:textId="77777777">
            <w:pPr>
              <w:ind w:left="360" w:hanging="360"/>
              <w:cnfStyle w:val="000000100000" w:firstRow="0" w:lastRow="0" w:firstColumn="0" w:lastColumn="0" w:oddVBand="0" w:evenVBand="0" w:oddHBand="1" w:evenHBand="0" w:firstRowFirstColumn="0" w:firstRowLastColumn="0" w:lastRowFirstColumn="0" w:lastRowLastColumn="0"/>
              <w:rPr>
                <w:b/>
                <w:bCs/>
              </w:rPr>
            </w:pPr>
            <w:r w:rsidRPr="003A72BA">
              <w:rPr>
                <w:b/>
                <w:bCs/>
              </w:rPr>
              <w:t>Valid</w:t>
            </w:r>
          </w:p>
          <w:p w:rsidRPr="00567D8F" w:rsidR="003A72BA" w:rsidP="007E331D" w:rsidRDefault="003A72BA" w14:paraId="3F6B4294" w14:textId="31922D3E">
            <w:pPr>
              <w:ind w:left="360" w:hanging="360"/>
              <w:cnfStyle w:val="000000100000" w:firstRow="0" w:lastRow="0" w:firstColumn="0" w:lastColumn="0" w:oddVBand="0" w:evenVBand="0" w:oddHBand="1" w:evenHBand="0" w:firstRowFirstColumn="0" w:firstRowLastColumn="0" w:lastRowFirstColumn="0" w:lastRowLastColumn="0"/>
            </w:pPr>
            <w:r>
              <w:t>Bei gültigem Ergebnis wird ein PDF-Report generiert.</w:t>
            </w:r>
          </w:p>
        </w:tc>
        <w:tc>
          <w:tcPr>
            <w:tcW w:w="7477" w:type="dxa"/>
            <w:tcBorders>
              <w:top w:val="none" w:color="auto" w:sz="0" w:space="0"/>
              <w:bottom w:val="none" w:color="auto" w:sz="0" w:space="0"/>
            </w:tcBorders>
          </w:tcPr>
          <w:p w:rsidRPr="00567D8F" w:rsidR="00DF7713" w:rsidP="72A5D00D" w:rsidRDefault="0ED51512" w14:paraId="10E5EDC0" w14:textId="2EA9F1A9">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0BACD1AA" wp14:editId="6B471F96">
                  <wp:extent cx="2684393" cy="2800350"/>
                  <wp:effectExtent l="0" t="0" r="0" b="0"/>
                  <wp:docPr id="18845762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576222" name="Picture 1884576222"/>
                          <pic:cNvPicPr/>
                        </pic:nvPicPr>
                        <pic:blipFill>
                          <a:blip r:embed="rId30">
                            <a:extLst>
                              <a:ext uri="{28A0092B-C50C-407E-A947-70E740481C1C}">
                                <a14:useLocalDpi xmlns:a14="http://schemas.microsoft.com/office/drawing/2010/main"/>
                              </a:ext>
                            </a:extLst>
                          </a:blip>
                          <a:stretch>
                            <a:fillRect/>
                          </a:stretch>
                        </pic:blipFill>
                        <pic:spPr>
                          <a:xfrm>
                            <a:off x="0" y="0"/>
                            <a:ext cx="2684393" cy="2800350"/>
                          </a:xfrm>
                          <a:prstGeom prst="rect">
                            <a:avLst/>
                          </a:prstGeom>
                        </pic:spPr>
                      </pic:pic>
                    </a:graphicData>
                  </a:graphic>
                </wp:inline>
              </w:drawing>
            </w:r>
          </w:p>
        </w:tc>
      </w:tr>
      <w:tr w:rsidRPr="00567D8F" w:rsidR="00DF7713" w:rsidTr="4D4F9974" w14:paraId="426965B8" w14:textId="77777777">
        <w:trPr>
          <w:trHeight w:val="567"/>
        </w:trPr>
        <w:tc>
          <w:tcPr>
            <w:cnfStyle w:val="001000000000" w:firstRow="0" w:lastRow="0" w:firstColumn="1" w:lastColumn="0" w:oddVBand="0" w:evenVBand="0" w:oddHBand="0" w:evenHBand="0" w:firstRowFirstColumn="0" w:firstRowLastColumn="0" w:lastRowFirstColumn="0" w:lastRowLastColumn="0"/>
            <w:tcW w:w="913" w:type="dxa"/>
            <w:tcBorders>
              <w:right w:val="none" w:color="auto" w:sz="0" w:space="0"/>
            </w:tcBorders>
            <w:vAlign w:val="center"/>
          </w:tcPr>
          <w:p w:rsidRPr="00B021CD" w:rsidR="00DF7713" w:rsidP="00B021CD" w:rsidRDefault="00B021CD" w14:paraId="7C5CA18B" w14:textId="624DE33C">
            <w:pPr>
              <w:ind w:left="360" w:hanging="360"/>
            </w:pPr>
            <w:r>
              <w:t>1</w:t>
            </w:r>
            <w:r w:rsidR="3438D70F">
              <w:t>3</w:t>
            </w:r>
          </w:p>
        </w:tc>
        <w:tc>
          <w:tcPr>
            <w:tcW w:w="6068" w:type="dxa"/>
          </w:tcPr>
          <w:p w:rsidR="00C11DF8" w:rsidP="003A72BA" w:rsidRDefault="003A72BA" w14:paraId="4DAA070A" w14:textId="77777777">
            <w:pPr>
              <w:cnfStyle w:val="000000000000" w:firstRow="0" w:lastRow="0" w:firstColumn="0" w:lastColumn="0" w:oddVBand="0" w:evenVBand="0" w:oddHBand="0" w:evenHBand="0" w:firstRowFirstColumn="0" w:firstRowLastColumn="0" w:lastRowFirstColumn="0" w:lastRowLastColumn="0"/>
              <w:rPr>
                <w:b/>
                <w:bCs/>
              </w:rPr>
            </w:pPr>
            <w:r>
              <w:rPr>
                <w:b/>
                <w:bCs/>
              </w:rPr>
              <w:t>Rücksprung zur Kursprüfung</w:t>
            </w:r>
          </w:p>
          <w:p w:rsidRPr="002A6167" w:rsidR="00C11DF8" w:rsidP="003A72BA" w:rsidRDefault="00C11DF8" w14:paraId="12E9A158" w14:textId="6DE47279">
            <w:pPr>
              <w:cnfStyle w:val="000000000000" w:firstRow="0" w:lastRow="0" w:firstColumn="0" w:lastColumn="0" w:oddVBand="0" w:evenVBand="0" w:oddHBand="0" w:evenHBand="0" w:firstRowFirstColumn="0" w:firstRowLastColumn="0" w:lastRowFirstColumn="0" w:lastRowLastColumn="0"/>
            </w:pPr>
            <w:r w:rsidRPr="002A6167">
              <w:t>Nach Report-Generierung oder Fehler-Logging springt der Prozess zurück zu Nächster Kurs</w:t>
            </w:r>
          </w:p>
        </w:tc>
        <w:tc>
          <w:tcPr>
            <w:tcW w:w="7477" w:type="dxa"/>
          </w:tcPr>
          <w:p w:rsidRPr="00567D8F" w:rsidR="00DF7713" w:rsidP="008F6995" w:rsidRDefault="00DF7713" w14:paraId="27DF73C7" w14:textId="77777777">
            <w:pPr>
              <w:cnfStyle w:val="000000000000" w:firstRow="0" w:lastRow="0" w:firstColumn="0" w:lastColumn="0" w:oddVBand="0" w:evenVBand="0" w:oddHBand="0" w:evenHBand="0" w:firstRowFirstColumn="0" w:firstRowLastColumn="0" w:lastRowFirstColumn="0" w:lastRowLastColumn="0"/>
            </w:pPr>
          </w:p>
        </w:tc>
      </w:tr>
      <w:tr w:rsidRPr="00567D8F" w:rsidR="00DF7713" w:rsidTr="4D4F9974" w14:paraId="5E2833F5"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913" w:type="dxa"/>
            <w:tcBorders>
              <w:top w:val="none" w:color="auto" w:sz="0" w:space="0"/>
              <w:bottom w:val="none" w:color="auto" w:sz="0" w:space="0"/>
              <w:right w:val="none" w:color="auto" w:sz="0" w:space="0"/>
            </w:tcBorders>
            <w:vAlign w:val="center"/>
          </w:tcPr>
          <w:p w:rsidRPr="00B021CD" w:rsidR="00DF7713" w:rsidP="00B021CD" w:rsidRDefault="00B021CD" w14:paraId="6070282C" w14:textId="796396D9">
            <w:pPr>
              <w:ind w:left="360" w:hanging="360"/>
            </w:pPr>
            <w:r>
              <w:t>1</w:t>
            </w:r>
            <w:r w:rsidR="481578E9">
              <w:t>4</w:t>
            </w:r>
          </w:p>
        </w:tc>
        <w:tc>
          <w:tcPr>
            <w:tcW w:w="6068" w:type="dxa"/>
            <w:tcBorders>
              <w:top w:val="none" w:color="auto" w:sz="0" w:space="0"/>
              <w:bottom w:val="none" w:color="auto" w:sz="0" w:space="0"/>
            </w:tcBorders>
          </w:tcPr>
          <w:p w:rsidR="00DF7713" w:rsidP="00190039" w:rsidRDefault="00190039" w14:paraId="761710F0" w14:textId="29544CA1">
            <w:pPr>
              <w:cnfStyle w:val="000000100000" w:firstRow="0" w:lastRow="0" w:firstColumn="0" w:lastColumn="0" w:oddVBand="0" w:evenVBand="0" w:oddHBand="1" w:evenHBand="0" w:firstRowFirstColumn="0" w:firstRowLastColumn="0" w:lastRowFirstColumn="0" w:lastRowLastColumn="0"/>
              <w:rPr>
                <w:b/>
                <w:bCs/>
              </w:rPr>
            </w:pPr>
            <w:r>
              <w:rPr>
                <w:b/>
                <w:bCs/>
              </w:rPr>
              <w:t>NEIN: Abschluss-E-Mail schreiben</w:t>
            </w:r>
          </w:p>
          <w:p w:rsidRPr="00190039" w:rsidR="00190039" w:rsidP="00190039" w:rsidRDefault="00190039" w14:paraId="0D23BB3B" w14:textId="1DEC076E">
            <w:pPr>
              <w:cnfStyle w:val="000000100000" w:firstRow="0" w:lastRow="0" w:firstColumn="0" w:lastColumn="0" w:oddVBand="0" w:evenVBand="0" w:oddHBand="1" w:evenHBand="0" w:firstRowFirstColumn="0" w:firstRowLastColumn="0" w:lastRowFirstColumn="0" w:lastRowLastColumn="0"/>
            </w:pPr>
            <w:r w:rsidRPr="00190039">
              <w:t xml:space="preserve">Wenn keine weiteren Kurse vorhanden sind, wird die </w:t>
            </w:r>
            <w:r w:rsidRPr="00190039" w:rsidR="00134B5E">
              <w:t>Abschluss-E-Mail</w:t>
            </w:r>
            <w:r w:rsidRPr="00190039">
              <w:t xml:space="preserve"> erstellt und versendet.</w:t>
            </w:r>
          </w:p>
        </w:tc>
        <w:tc>
          <w:tcPr>
            <w:tcW w:w="7477" w:type="dxa"/>
            <w:tcBorders>
              <w:top w:val="none" w:color="auto" w:sz="0" w:space="0"/>
              <w:bottom w:val="none" w:color="auto" w:sz="0" w:space="0"/>
            </w:tcBorders>
          </w:tcPr>
          <w:p w:rsidRPr="00567D8F" w:rsidR="00DF7713" w:rsidP="72A5D00D" w:rsidRDefault="3EC8839F" w14:paraId="2ED28AEB" w14:textId="1DA5A01D">
            <w:pPr>
              <w:cnfStyle w:val="000000100000" w:firstRow="0" w:lastRow="0" w:firstColumn="0" w:lastColumn="0" w:oddVBand="0" w:evenVBand="0" w:oddHBand="1" w:evenHBand="0" w:firstRowFirstColumn="0" w:firstRowLastColumn="0" w:lastRowFirstColumn="0" w:lastRowLastColumn="0"/>
            </w:pPr>
            <w:r>
              <w:rPr>
                <w:noProof/>
              </w:rPr>
              <w:drawing>
                <wp:inline distT="0" distB="0" distL="0" distR="0" wp14:anchorId="7BB7603F" wp14:editId="409FEBB8">
                  <wp:extent cx="3190875" cy="2246165"/>
                  <wp:effectExtent l="0" t="0" r="0" b="0"/>
                  <wp:docPr id="9724378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37874" name="Picture 972437874"/>
                          <pic:cNvPicPr/>
                        </pic:nvPicPr>
                        <pic:blipFill>
                          <a:blip r:embed="rId31">
                            <a:extLst>
                              <a:ext uri="{28A0092B-C50C-407E-A947-70E740481C1C}">
                                <a14:useLocalDpi xmlns:a14="http://schemas.microsoft.com/office/drawing/2010/main"/>
                              </a:ext>
                            </a:extLst>
                          </a:blip>
                          <a:stretch>
                            <a:fillRect/>
                          </a:stretch>
                        </pic:blipFill>
                        <pic:spPr>
                          <a:xfrm>
                            <a:off x="0" y="0"/>
                            <a:ext cx="3190875" cy="2246165"/>
                          </a:xfrm>
                          <a:prstGeom prst="rect">
                            <a:avLst/>
                          </a:prstGeom>
                        </pic:spPr>
                      </pic:pic>
                    </a:graphicData>
                  </a:graphic>
                </wp:inline>
              </w:drawing>
            </w:r>
          </w:p>
        </w:tc>
      </w:tr>
      <w:tr w:rsidRPr="00567D8F" w:rsidR="00DF7713" w:rsidTr="4D4F9974" w14:paraId="691AA85E" w14:textId="77777777">
        <w:trPr>
          <w:trHeight w:val="567"/>
        </w:trPr>
        <w:tc>
          <w:tcPr>
            <w:cnfStyle w:val="001000000000" w:firstRow="0" w:lastRow="0" w:firstColumn="1" w:lastColumn="0" w:oddVBand="0" w:evenVBand="0" w:oddHBand="0" w:evenHBand="0" w:firstRowFirstColumn="0" w:firstRowLastColumn="0" w:lastRowFirstColumn="0" w:lastRowLastColumn="0"/>
            <w:tcW w:w="913" w:type="dxa"/>
            <w:tcBorders>
              <w:right w:val="none" w:color="auto" w:sz="0" w:space="0"/>
            </w:tcBorders>
            <w:vAlign w:val="center"/>
          </w:tcPr>
          <w:p w:rsidRPr="00B021CD" w:rsidR="00DF7713" w:rsidP="00B021CD" w:rsidRDefault="00B021CD" w14:paraId="475E2EFF" w14:textId="3F9D17FD">
            <w:pPr>
              <w:ind w:left="360" w:hanging="360"/>
            </w:pPr>
            <w:r>
              <w:t>16</w:t>
            </w:r>
          </w:p>
        </w:tc>
        <w:tc>
          <w:tcPr>
            <w:tcW w:w="6068" w:type="dxa"/>
          </w:tcPr>
          <w:p w:rsidRPr="00134B5E" w:rsidR="00DF7713" w:rsidP="00190039" w:rsidRDefault="00190039" w14:paraId="4C2BB3BC" w14:textId="77777777">
            <w:pPr>
              <w:ind w:left="360" w:hanging="360"/>
              <w:cnfStyle w:val="000000000000" w:firstRow="0" w:lastRow="0" w:firstColumn="0" w:lastColumn="0" w:oddVBand="0" w:evenVBand="0" w:oddHBand="0" w:evenHBand="0" w:firstRowFirstColumn="0" w:firstRowLastColumn="0" w:lastRowFirstColumn="0" w:lastRowLastColumn="0"/>
              <w:rPr>
                <w:b/>
                <w:bCs/>
              </w:rPr>
            </w:pPr>
            <w:r w:rsidRPr="00134B5E">
              <w:rPr>
                <w:b/>
                <w:bCs/>
              </w:rPr>
              <w:t>ENDE</w:t>
            </w:r>
          </w:p>
          <w:p w:rsidRPr="00567D8F" w:rsidR="00190039" w:rsidP="00190039" w:rsidRDefault="00190039" w14:paraId="66E1BA10" w14:textId="345DC5F3">
            <w:pPr>
              <w:ind w:left="360" w:hanging="360"/>
              <w:cnfStyle w:val="000000000000" w:firstRow="0" w:lastRow="0" w:firstColumn="0" w:lastColumn="0" w:oddVBand="0" w:evenVBand="0" w:oddHBand="0" w:evenHBand="0" w:firstRowFirstColumn="0" w:firstRowLastColumn="0" w:lastRowFirstColumn="0" w:lastRowLastColumn="0"/>
            </w:pPr>
            <w:r>
              <w:t>Der Pr</w:t>
            </w:r>
            <w:r w:rsidR="00134B5E">
              <w:t>ozess wird beendet</w:t>
            </w:r>
          </w:p>
        </w:tc>
        <w:tc>
          <w:tcPr>
            <w:tcW w:w="7477" w:type="dxa"/>
          </w:tcPr>
          <w:p w:rsidRPr="00567D8F" w:rsidR="00DF7713" w:rsidP="008F6995" w:rsidRDefault="00DF7713" w14:paraId="7CABE26F" w14:textId="77777777">
            <w:pPr>
              <w:cnfStyle w:val="000000000000" w:firstRow="0" w:lastRow="0" w:firstColumn="0" w:lastColumn="0" w:oddVBand="0" w:evenVBand="0" w:oddHBand="0" w:evenHBand="0" w:firstRowFirstColumn="0" w:firstRowLastColumn="0" w:lastRowFirstColumn="0" w:lastRowLastColumn="0"/>
            </w:pPr>
          </w:p>
        </w:tc>
      </w:tr>
    </w:tbl>
    <w:p w:rsidR="00F20E6E" w:rsidP="00B021CD" w:rsidRDefault="00F20E6E" w14:paraId="5FE64453" w14:textId="77777777">
      <w:pPr>
        <w:pStyle w:val="berschrift2"/>
        <w:numPr>
          <w:ilvl w:val="0"/>
          <w:numId w:val="0"/>
        </w:numPr>
      </w:pPr>
    </w:p>
    <w:p w:rsidR="00E3580A" w:rsidP="008F6995" w:rsidRDefault="00E3580A" w14:paraId="3C324671" w14:textId="77777777">
      <w:pPr>
        <w:rPr>
          <w:rFonts w:asciiTheme="majorHAnsi" w:hAnsiTheme="majorHAnsi" w:eastAsiaTheme="majorEastAsia" w:cstheme="majorBidi"/>
          <w:color w:val="000000" w:themeColor="text1"/>
          <w:sz w:val="24"/>
          <w:szCs w:val="26"/>
        </w:rPr>
      </w:pPr>
      <w:bookmarkStart w:name="_Toc161134773" w:id="17"/>
      <w:r>
        <w:br w:type="page"/>
      </w:r>
    </w:p>
    <w:p w:rsidRPr="00474437" w:rsidR="00E3580A" w:rsidP="008F6995" w:rsidRDefault="00E3580A" w14:paraId="32C3FEF4" w14:textId="38D41B90">
      <w:pPr>
        <w:pStyle w:val="berschrift2"/>
      </w:pPr>
      <w:bookmarkStart w:name="_Toc189321242" w:id="18"/>
      <w:r w:rsidRPr="00474437">
        <w:t>Exception Handling (Fehler, Ausnahmen und Pop up's)</w:t>
      </w:r>
      <w:bookmarkEnd w:id="17"/>
      <w:bookmarkEnd w:id="18"/>
    </w:p>
    <w:tbl>
      <w:tblPr>
        <w:tblStyle w:val="Listentabelle3Akzent5"/>
        <w:tblW w:w="14458" w:type="dxa"/>
        <w:tblBorders>
          <w:insideH w:val="single" w:color="E0DFD9" w:themeColor="accent5" w:sz="4" w:space="0"/>
          <w:insideV w:val="single" w:color="E0DFD9" w:themeColor="accent5" w:sz="4" w:space="0"/>
        </w:tblBorders>
        <w:tblLook w:val="04A0" w:firstRow="1" w:lastRow="0" w:firstColumn="1" w:lastColumn="0" w:noHBand="0" w:noVBand="1"/>
      </w:tblPr>
      <w:tblGrid>
        <w:gridCol w:w="1028"/>
        <w:gridCol w:w="4569"/>
        <w:gridCol w:w="8861"/>
      </w:tblGrid>
      <w:tr w:rsidRPr="00E3580A" w:rsidR="00E3580A" w:rsidTr="4D4F9974" w14:paraId="45861A34" w14:textId="77777777">
        <w:trPr>
          <w:cnfStyle w:val="100000000000" w:firstRow="1" w:lastRow="0" w:firstColumn="0" w:lastColumn="0" w:oddVBand="0" w:evenVBand="0" w:oddHBand="0" w:evenHBand="0" w:firstRowFirstColumn="0" w:firstRowLastColumn="0" w:lastRowFirstColumn="0" w:lastRowLastColumn="0"/>
          <w:trHeight w:val="354"/>
        </w:trPr>
        <w:tc>
          <w:tcPr>
            <w:cnfStyle w:val="001000000100" w:firstRow="0" w:lastRow="0" w:firstColumn="1" w:lastColumn="0" w:oddVBand="0" w:evenVBand="0" w:oddHBand="0" w:evenHBand="0" w:firstRowFirstColumn="1" w:firstRowLastColumn="0" w:lastRowFirstColumn="0" w:lastRowLastColumn="0"/>
            <w:tcW w:w="1028" w:type="dxa"/>
            <w:tcBorders>
              <w:bottom w:val="none" w:color="auto" w:sz="0" w:space="0"/>
              <w:right w:val="none" w:color="auto" w:sz="0" w:space="0"/>
            </w:tcBorders>
            <w:vAlign w:val="center"/>
          </w:tcPr>
          <w:p w:rsidRPr="00E3580A" w:rsidR="00E3580A" w:rsidP="008F6995" w:rsidRDefault="00E3580A" w14:paraId="2418A04C" w14:textId="77777777">
            <w:r w:rsidRPr="00E3580A">
              <w:t>Nummer</w:t>
            </w:r>
          </w:p>
        </w:tc>
        <w:tc>
          <w:tcPr>
            <w:tcW w:w="4569" w:type="dxa"/>
            <w:vAlign w:val="center"/>
          </w:tcPr>
          <w:p w:rsidRPr="00E3580A" w:rsidR="00E3580A" w:rsidP="008F6995" w:rsidRDefault="00E3580A" w14:paraId="5FCA4C4A" w14:textId="77777777">
            <w:pPr>
              <w:cnfStyle w:val="100000000000" w:firstRow="1" w:lastRow="0" w:firstColumn="0" w:lastColumn="0" w:oddVBand="0" w:evenVBand="0" w:oddHBand="0" w:evenHBand="0" w:firstRowFirstColumn="0" w:firstRowLastColumn="0" w:lastRowFirstColumn="0" w:lastRowLastColumn="0"/>
            </w:pPr>
            <w:r w:rsidRPr="00E3580A">
              <w:t>Beschreibung</w:t>
            </w:r>
          </w:p>
        </w:tc>
        <w:tc>
          <w:tcPr>
            <w:tcW w:w="8861" w:type="dxa"/>
            <w:vAlign w:val="center"/>
          </w:tcPr>
          <w:p w:rsidRPr="00E3580A" w:rsidR="00E3580A" w:rsidP="008F6995" w:rsidRDefault="00E3580A" w14:paraId="6EDD9410" w14:textId="77777777">
            <w:pPr>
              <w:cnfStyle w:val="100000000000" w:firstRow="1" w:lastRow="0" w:firstColumn="0" w:lastColumn="0" w:oddVBand="0" w:evenVBand="0" w:oddHBand="0" w:evenHBand="0" w:firstRowFirstColumn="0" w:firstRowLastColumn="0" w:lastRowFirstColumn="0" w:lastRowLastColumn="0"/>
            </w:pPr>
            <w:r w:rsidRPr="00E3580A">
              <w:t>Screenshot</w:t>
            </w:r>
          </w:p>
        </w:tc>
      </w:tr>
      <w:tr w:rsidRPr="00E3580A" w:rsidR="00E3580A" w:rsidTr="4D4F9974" w14:paraId="16F9CC68"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28" w:type="dxa"/>
            <w:tcBorders>
              <w:top w:val="none" w:color="auto" w:sz="0" w:space="0"/>
              <w:bottom w:val="none" w:color="auto" w:sz="0" w:space="0"/>
              <w:right w:val="none" w:color="auto" w:sz="0" w:space="0"/>
            </w:tcBorders>
            <w:vAlign w:val="center"/>
          </w:tcPr>
          <w:p w:rsidRPr="00E3580A" w:rsidR="00E3580A" w:rsidP="00226086" w:rsidRDefault="00E3580A" w14:paraId="44A8286A" w14:textId="77777777">
            <w:pPr>
              <w:pStyle w:val="Listenabsatz"/>
              <w:numPr>
                <w:ilvl w:val="0"/>
                <w:numId w:val="46"/>
              </w:numPr>
            </w:pPr>
          </w:p>
        </w:tc>
        <w:tc>
          <w:tcPr>
            <w:tcW w:w="4569" w:type="dxa"/>
            <w:tcBorders>
              <w:top w:val="none" w:color="auto" w:sz="0" w:space="0"/>
              <w:bottom w:val="none" w:color="auto" w:sz="0" w:space="0"/>
            </w:tcBorders>
          </w:tcPr>
          <w:p w:rsidR="00E3580A" w:rsidP="009A4DD1" w:rsidRDefault="00E3580A" w14:paraId="0F336634" w14:textId="77777777">
            <w:pPr>
              <w:cnfStyle w:val="000000100000" w:firstRow="0" w:lastRow="0" w:firstColumn="0" w:lastColumn="0" w:oddVBand="0" w:evenVBand="0" w:oddHBand="1" w:evenHBand="0" w:firstRowFirstColumn="0" w:firstRowLastColumn="0" w:lastRowFirstColumn="0" w:lastRowLastColumn="0"/>
            </w:pPr>
            <w:r w:rsidRPr="00E3580A">
              <w:t>[</w:t>
            </w:r>
            <w:r w:rsidR="009A4DD1">
              <w:t>Moodle API nicht erreichbar</w:t>
            </w:r>
            <w:r w:rsidRPr="00E3580A">
              <w:t>]</w:t>
            </w:r>
          </w:p>
          <w:p w:rsidR="009D1651" w:rsidP="009A4DD1" w:rsidRDefault="009D1651" w14:paraId="0DAD9C5C" w14:textId="77777777">
            <w:pPr>
              <w:cnfStyle w:val="000000100000" w:firstRow="0" w:lastRow="0" w:firstColumn="0" w:lastColumn="0" w:oddVBand="0" w:evenVBand="0" w:oddHBand="1" w:evenHBand="0" w:firstRowFirstColumn="0" w:firstRowLastColumn="0" w:lastRowFirstColumn="0" w:lastRowLastColumn="0"/>
            </w:pPr>
          </w:p>
          <w:p w:rsidR="009A4DD1" w:rsidP="009A4DD1" w:rsidRDefault="009A4DD1" w14:paraId="56F8132C" w14:textId="77777777">
            <w:pPr>
              <w:cnfStyle w:val="000000100000" w:firstRow="0" w:lastRow="0" w:firstColumn="0" w:lastColumn="0" w:oddVBand="0" w:evenVBand="0" w:oddHBand="1" w:evenHBand="0" w:firstRowFirstColumn="0" w:firstRowLastColumn="0" w:lastRowFirstColumn="0" w:lastRowLastColumn="0"/>
            </w:pPr>
            <w:r>
              <w:t xml:space="preserve">Die http-Anfrage an die Moodle API schlägt </w:t>
            </w:r>
            <w:r w:rsidR="000439C8">
              <w:t>fehl</w:t>
            </w:r>
          </w:p>
          <w:p w:rsidR="009833BA" w:rsidP="009A4DD1" w:rsidRDefault="009833BA" w14:paraId="718274CB" w14:textId="77777777">
            <w:pPr>
              <w:cnfStyle w:val="000000100000" w:firstRow="0" w:lastRow="0" w:firstColumn="0" w:lastColumn="0" w:oddVBand="0" w:evenVBand="0" w:oddHBand="1" w:evenHBand="0" w:firstRowFirstColumn="0" w:firstRowLastColumn="0" w:lastRowFirstColumn="0" w:lastRowLastColumn="0"/>
            </w:pPr>
          </w:p>
          <w:p w:rsidR="009833BA" w:rsidP="009A4DD1" w:rsidRDefault="009833BA" w14:paraId="2B934A62" w14:textId="77777777">
            <w:pPr>
              <w:cnfStyle w:val="000000100000" w:firstRow="0" w:lastRow="0" w:firstColumn="0" w:lastColumn="0" w:oddVBand="0" w:evenVBand="0" w:oddHBand="1" w:evenHBand="0" w:firstRowFirstColumn="0" w:firstRowLastColumn="0" w:lastRowFirstColumn="0" w:lastRowLastColumn="0"/>
            </w:pPr>
            <w:r>
              <w:t>Handling:</w:t>
            </w:r>
          </w:p>
          <w:p w:rsidR="009833BA" w:rsidP="009833BA" w:rsidRDefault="009833BA" w14:paraId="14939159" w14:textId="77777777">
            <w:pPr>
              <w:pStyle w:val="Listenabsatz"/>
              <w:numPr>
                <w:ilvl w:val="0"/>
                <w:numId w:val="48"/>
              </w:numPr>
              <w:cnfStyle w:val="000000100000" w:firstRow="0" w:lastRow="0" w:firstColumn="0" w:lastColumn="0" w:oddVBand="0" w:evenVBand="0" w:oddHBand="1" w:evenHBand="0" w:firstRowFirstColumn="0" w:firstRowLastColumn="0" w:lastRowFirstColumn="0" w:lastRowLastColumn="0"/>
            </w:pPr>
            <w:r>
              <w:t>Retry max. 3x</w:t>
            </w:r>
          </w:p>
          <w:p w:rsidR="009833BA" w:rsidP="009833BA" w:rsidRDefault="009833BA" w14:paraId="3AF60C0B" w14:textId="77777777">
            <w:pPr>
              <w:ind w:left="360"/>
              <w:cnfStyle w:val="000000100000" w:firstRow="0" w:lastRow="0" w:firstColumn="0" w:lastColumn="0" w:oddVBand="0" w:evenVBand="0" w:oddHBand="1" w:evenHBand="0" w:firstRowFirstColumn="0" w:firstRowLastColumn="0" w:lastRowFirstColumn="0" w:lastRowLastColumn="0"/>
            </w:pPr>
            <w:r>
              <w:t>Falls weiterhin Fehler:</w:t>
            </w:r>
          </w:p>
          <w:p w:rsidR="009833BA" w:rsidP="009833BA" w:rsidRDefault="009D1651" w14:paraId="7525AC43" w14:textId="77777777">
            <w:pPr>
              <w:pStyle w:val="Listenabsatz"/>
              <w:numPr>
                <w:ilvl w:val="0"/>
                <w:numId w:val="48"/>
              </w:numPr>
              <w:cnfStyle w:val="000000100000" w:firstRow="0" w:lastRow="0" w:firstColumn="0" w:lastColumn="0" w:oddVBand="0" w:evenVBand="0" w:oddHBand="1" w:evenHBand="0" w:firstRowFirstColumn="0" w:firstRowLastColumn="0" w:lastRowFirstColumn="0" w:lastRowLastColumn="0"/>
            </w:pPr>
            <w:r>
              <w:t>Logging + E-Mail an Benutzer</w:t>
            </w:r>
          </w:p>
          <w:p w:rsidR="009D1651" w:rsidP="009833BA" w:rsidRDefault="009D1651" w14:paraId="5A43E5C6" w14:textId="77777777">
            <w:pPr>
              <w:pStyle w:val="Listenabsatz"/>
              <w:numPr>
                <w:ilvl w:val="0"/>
                <w:numId w:val="48"/>
              </w:numPr>
              <w:cnfStyle w:val="000000100000" w:firstRow="0" w:lastRow="0" w:firstColumn="0" w:lastColumn="0" w:oddVBand="0" w:evenVBand="0" w:oddHBand="1" w:evenHBand="0" w:firstRowFirstColumn="0" w:firstRowLastColumn="0" w:lastRowFirstColumn="0" w:lastRowLastColumn="0"/>
            </w:pPr>
            <w:r>
              <w:t>Prozess wird abgebrochen</w:t>
            </w:r>
          </w:p>
          <w:p w:rsidR="009D1651" w:rsidP="009D1651" w:rsidRDefault="009D1651" w14:paraId="49BE82FD" w14:textId="77777777">
            <w:pPr>
              <w:cnfStyle w:val="000000100000" w:firstRow="0" w:lastRow="0" w:firstColumn="0" w:lastColumn="0" w:oddVBand="0" w:evenVBand="0" w:oddHBand="1" w:evenHBand="0" w:firstRowFirstColumn="0" w:firstRowLastColumn="0" w:lastRowFirstColumn="0" w:lastRowLastColumn="0"/>
            </w:pPr>
          </w:p>
          <w:p w:rsidRPr="00E3580A" w:rsidR="009D1651" w:rsidP="009D1651" w:rsidRDefault="009D1651" w14:paraId="523557D9" w14:textId="260A6491">
            <w:pPr>
              <w:cnfStyle w:val="000000100000" w:firstRow="0" w:lastRow="0" w:firstColumn="0" w:lastColumn="0" w:oddVBand="0" w:evenVBand="0" w:oddHBand="1" w:evenHBand="0" w:firstRowFirstColumn="0" w:firstRowLastColumn="0" w:lastRowFirstColumn="0" w:lastRowLastColumn="0"/>
            </w:pPr>
          </w:p>
        </w:tc>
        <w:tc>
          <w:tcPr>
            <w:tcW w:w="8861" w:type="dxa"/>
            <w:tcBorders>
              <w:top w:val="none" w:color="auto" w:sz="0" w:space="0"/>
              <w:bottom w:val="none" w:color="auto" w:sz="0" w:space="0"/>
            </w:tcBorders>
            <w:vAlign w:val="center"/>
          </w:tcPr>
          <w:p w:rsidRPr="00E3580A" w:rsidR="00E3580A" w:rsidP="4D4F9974" w:rsidRDefault="53D645C4" w14:paraId="78C2D00C" w14:textId="30F20992">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E-Mail an Benutzer:</w:t>
            </w:r>
          </w:p>
          <w:p w:rsidRPr="00E3580A" w:rsidR="00E3580A" w:rsidP="4D4F9974" w:rsidRDefault="53D645C4" w14:paraId="00046263" w14:textId="701BF805">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Betreff:</w:t>
            </w:r>
            <w:r w:rsidRPr="4D4F9974">
              <w:rPr>
                <w:rFonts w:ascii="Arial" w:hAnsi="Arial" w:eastAsia="Arial" w:cs="Arial"/>
                <w:szCs w:val="20"/>
              </w:rPr>
              <w:t xml:space="preserve"> Fehler bei der Lernplan-Erstellung – [Fehlername]</w:t>
            </w:r>
          </w:p>
          <w:p w:rsidRPr="00E3580A" w:rsidR="00E3580A" w:rsidP="4D4F9974" w:rsidRDefault="53D645C4" w14:paraId="196699F2" w14:textId="3D7FF40C">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szCs w:val="20"/>
              </w:rPr>
              <w:t>Hallo [Benutzername]</w:t>
            </w:r>
          </w:p>
          <w:p w:rsidRPr="00E3580A" w:rsidR="00E3580A" w:rsidP="4D4F9974" w:rsidRDefault="53D645C4" w14:paraId="3CE1DA67" w14:textId="6E9A901B">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szCs w:val="20"/>
              </w:rPr>
              <w:t>Die Erstellung deines Lernplans ist fehlgeschlagen.</w:t>
            </w:r>
          </w:p>
          <w:p w:rsidRPr="00E3580A" w:rsidR="00E3580A" w:rsidP="4D4F9974" w:rsidRDefault="53D645C4" w14:paraId="5DEF156A" w14:textId="58EA529D">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Fehler:</w:t>
            </w:r>
          </w:p>
          <w:p w:rsidRPr="00E3580A" w:rsidR="00E3580A" w:rsidP="4D4F9974" w:rsidRDefault="53D645C4" w14:paraId="7A1F9DD5" w14:textId="202EB3B6">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szCs w:val="20"/>
              </w:rPr>
              <w:t>[Was ist fehlgeschlagen]</w:t>
            </w:r>
          </w:p>
          <w:p w:rsidRPr="00E3580A" w:rsidR="00E3580A" w:rsidP="4D4F9974" w:rsidRDefault="53D645C4" w14:paraId="45E1E506" w14:textId="4DFDB62B">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Grund:</w:t>
            </w:r>
          </w:p>
          <w:p w:rsidRPr="00E3580A" w:rsidR="00E3580A" w:rsidP="4D4F9974" w:rsidRDefault="53D645C4" w14:paraId="60907C6A" w14:textId="5EF1596E">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szCs w:val="20"/>
              </w:rPr>
              <w:t>[Warum ist es fehlgeschlagen]</w:t>
            </w:r>
          </w:p>
          <w:p w:rsidRPr="00E3580A" w:rsidR="00E3580A" w:rsidP="4D4F9974" w:rsidRDefault="53D645C4" w14:paraId="52F37610" w14:textId="29DEE4DB">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Anhang:</w:t>
            </w:r>
          </w:p>
          <w:p w:rsidRPr="00E3580A" w:rsidR="00E3580A" w:rsidP="4D4F9974" w:rsidRDefault="53D645C4" w14:paraId="7AE3F9F9" w14:textId="7621F3D8">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szCs w:val="20"/>
              </w:rPr>
              <w:t>Technischer Fehlerbericht mit Fehlermeldung und Stacktrace zur Analyse.</w:t>
            </w:r>
          </w:p>
        </w:tc>
      </w:tr>
      <w:tr w:rsidRPr="00E3580A" w:rsidR="00E3580A" w:rsidTr="4D4F9974" w14:paraId="1A3DB416" w14:textId="77777777">
        <w:trPr>
          <w:trHeight w:val="567"/>
        </w:trPr>
        <w:tc>
          <w:tcPr>
            <w:cnfStyle w:val="001000000000" w:firstRow="0" w:lastRow="0" w:firstColumn="1" w:lastColumn="0" w:oddVBand="0" w:evenVBand="0" w:oddHBand="0" w:evenHBand="0" w:firstRowFirstColumn="0" w:firstRowLastColumn="0" w:lastRowFirstColumn="0" w:lastRowLastColumn="0"/>
            <w:tcW w:w="1028" w:type="dxa"/>
            <w:tcBorders>
              <w:right w:val="none" w:color="auto" w:sz="0" w:space="0"/>
            </w:tcBorders>
            <w:vAlign w:val="center"/>
          </w:tcPr>
          <w:p w:rsidRPr="00E3580A" w:rsidR="00E3580A" w:rsidP="00226086" w:rsidRDefault="00E3580A" w14:paraId="08236A81" w14:textId="77777777">
            <w:pPr>
              <w:pStyle w:val="Listenabsatz"/>
              <w:numPr>
                <w:ilvl w:val="0"/>
                <w:numId w:val="46"/>
              </w:numPr>
            </w:pPr>
          </w:p>
        </w:tc>
        <w:tc>
          <w:tcPr>
            <w:tcW w:w="4569" w:type="dxa"/>
          </w:tcPr>
          <w:p w:rsidR="00E3580A" w:rsidP="008F6995" w:rsidRDefault="009939F9" w14:paraId="0EE6070E" w14:textId="77777777">
            <w:pPr>
              <w:cnfStyle w:val="000000000000" w:firstRow="0" w:lastRow="0" w:firstColumn="0" w:lastColumn="0" w:oddVBand="0" w:evenVBand="0" w:oddHBand="0" w:evenHBand="0" w:firstRowFirstColumn="0" w:firstRowLastColumn="0" w:lastRowFirstColumn="0" w:lastRowLastColumn="0"/>
            </w:pPr>
            <w:r>
              <w:t>[Login fehlgeschlagen]</w:t>
            </w:r>
          </w:p>
          <w:p w:rsidR="009939F9" w:rsidP="008F6995" w:rsidRDefault="009939F9" w14:paraId="5F57AF14" w14:textId="77777777">
            <w:pPr>
              <w:cnfStyle w:val="000000000000" w:firstRow="0" w:lastRow="0" w:firstColumn="0" w:lastColumn="0" w:oddVBand="0" w:evenVBand="0" w:oddHBand="0" w:evenHBand="0" w:firstRowFirstColumn="0" w:firstRowLastColumn="0" w:lastRowFirstColumn="0" w:lastRowLastColumn="0"/>
            </w:pPr>
          </w:p>
          <w:p w:rsidR="009939F9" w:rsidP="008F6995" w:rsidRDefault="009939F9" w14:paraId="71341309" w14:textId="77777777">
            <w:pPr>
              <w:cnfStyle w:val="000000000000" w:firstRow="0" w:lastRow="0" w:firstColumn="0" w:lastColumn="0" w:oddVBand="0" w:evenVBand="0" w:oddHBand="0" w:evenHBand="0" w:firstRowFirstColumn="0" w:firstRowLastColumn="0" w:lastRowFirstColumn="0" w:lastRowLastColumn="0"/>
            </w:pPr>
            <w:r>
              <w:t xml:space="preserve">Falsche oder fehlende Credentials </w:t>
            </w:r>
            <w:r w:rsidR="0040017B">
              <w:t>verhindern den Login</w:t>
            </w:r>
          </w:p>
          <w:p w:rsidR="0040017B" w:rsidP="008F6995" w:rsidRDefault="0040017B" w14:paraId="0DD1DD9C" w14:textId="77777777">
            <w:pPr>
              <w:cnfStyle w:val="000000000000" w:firstRow="0" w:lastRow="0" w:firstColumn="0" w:lastColumn="0" w:oddVBand="0" w:evenVBand="0" w:oddHBand="0" w:evenHBand="0" w:firstRowFirstColumn="0" w:firstRowLastColumn="0" w:lastRowFirstColumn="0" w:lastRowLastColumn="0"/>
            </w:pPr>
          </w:p>
          <w:p w:rsidR="0040017B" w:rsidP="008F6995" w:rsidRDefault="0040017B" w14:paraId="71B31245" w14:textId="77777777">
            <w:pPr>
              <w:cnfStyle w:val="000000000000" w:firstRow="0" w:lastRow="0" w:firstColumn="0" w:lastColumn="0" w:oddVBand="0" w:evenVBand="0" w:oddHBand="0" w:evenHBand="0" w:firstRowFirstColumn="0" w:firstRowLastColumn="0" w:lastRowFirstColumn="0" w:lastRowLastColumn="0"/>
            </w:pPr>
            <w:r>
              <w:t>Handling:</w:t>
            </w:r>
          </w:p>
          <w:p w:rsidR="0040017B" w:rsidP="0040017B" w:rsidRDefault="0040017B" w14:paraId="5AB780BE" w14:textId="77777777">
            <w:pPr>
              <w:pStyle w:val="Listenabsatz"/>
              <w:numPr>
                <w:ilvl w:val="0"/>
                <w:numId w:val="48"/>
              </w:numPr>
              <w:cnfStyle w:val="000000000000" w:firstRow="0" w:lastRow="0" w:firstColumn="0" w:lastColumn="0" w:oddVBand="0" w:evenVBand="0" w:oddHBand="0" w:evenHBand="0" w:firstRowFirstColumn="0" w:firstRowLastColumn="0" w:lastRowFirstColumn="0" w:lastRowLastColumn="0"/>
            </w:pPr>
            <w:r>
              <w:t>Prozess sofort stoppen</w:t>
            </w:r>
          </w:p>
          <w:p w:rsidR="0040017B" w:rsidP="0040017B" w:rsidRDefault="0040017B" w14:paraId="59F34E4B" w14:textId="77777777">
            <w:pPr>
              <w:pStyle w:val="Listenabsatz"/>
              <w:numPr>
                <w:ilvl w:val="0"/>
                <w:numId w:val="48"/>
              </w:numPr>
              <w:cnfStyle w:val="000000000000" w:firstRow="0" w:lastRow="0" w:firstColumn="0" w:lastColumn="0" w:oddVBand="0" w:evenVBand="0" w:oddHBand="0" w:evenHBand="0" w:firstRowFirstColumn="0" w:firstRowLastColumn="0" w:lastRowFirstColumn="0" w:lastRowLastColumn="0"/>
            </w:pPr>
            <w:r>
              <w:t>Fehlermeldung loggen</w:t>
            </w:r>
          </w:p>
          <w:p w:rsidRPr="00E3580A" w:rsidR="0040017B" w:rsidP="0040017B" w:rsidRDefault="0040017B" w14:paraId="51B99D98" w14:textId="2BF2B415">
            <w:pPr>
              <w:pStyle w:val="Listenabsatz"/>
              <w:numPr>
                <w:ilvl w:val="0"/>
                <w:numId w:val="48"/>
              </w:numPr>
              <w:cnfStyle w:val="000000000000" w:firstRow="0" w:lastRow="0" w:firstColumn="0" w:lastColumn="0" w:oddVBand="0" w:evenVBand="0" w:oddHBand="0" w:evenHBand="0" w:firstRowFirstColumn="0" w:firstRowLastColumn="0" w:lastRowFirstColumn="0" w:lastRowLastColumn="0"/>
            </w:pPr>
            <w:r>
              <w:t>E-Mail an Benutzer</w:t>
            </w:r>
          </w:p>
        </w:tc>
        <w:tc>
          <w:tcPr>
            <w:tcW w:w="8861" w:type="dxa"/>
            <w:vAlign w:val="center"/>
          </w:tcPr>
          <w:p w:rsidRPr="00E3580A" w:rsidR="00E3580A" w:rsidP="4D4F9974" w:rsidRDefault="504B119E" w14:paraId="0DD8BF99" w14:textId="49F12F66">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b/>
                <w:bCs/>
                <w:szCs w:val="20"/>
              </w:rPr>
              <w:t>E-Mail an Benutzer:</w:t>
            </w:r>
          </w:p>
          <w:p w:rsidRPr="00E3580A" w:rsidR="00E3580A" w:rsidP="4D4F9974" w:rsidRDefault="504B119E" w14:paraId="152A553D" w14:textId="2AB917A3">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b/>
                <w:bCs/>
                <w:szCs w:val="20"/>
              </w:rPr>
              <w:t>Betreff:</w:t>
            </w:r>
            <w:r w:rsidRPr="4D4F9974">
              <w:rPr>
                <w:rFonts w:ascii="Arial" w:hAnsi="Arial" w:eastAsia="Arial" w:cs="Arial"/>
                <w:szCs w:val="20"/>
              </w:rPr>
              <w:t xml:space="preserve"> Fehler bei der Lernplan-Erstellung – Login fehlgeschlagen</w:t>
            </w:r>
          </w:p>
          <w:p w:rsidRPr="00E3580A" w:rsidR="00E3580A" w:rsidP="4D4F9974" w:rsidRDefault="504B119E" w14:paraId="253A22FD" w14:textId="6A52F75E">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szCs w:val="20"/>
              </w:rPr>
              <w:t>Hallo [Benutzername]</w:t>
            </w:r>
          </w:p>
          <w:p w:rsidRPr="00E3580A" w:rsidR="00E3580A" w:rsidP="4D4F9974" w:rsidRDefault="504B119E" w14:paraId="11BF98CB" w14:textId="3DA57B44">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szCs w:val="20"/>
              </w:rPr>
              <w:t>Die Erstellung deines Lernplans ist fehlgeschlagen.</w:t>
            </w:r>
          </w:p>
          <w:p w:rsidRPr="00E3580A" w:rsidR="00E3580A" w:rsidP="4D4F9974" w:rsidRDefault="504B119E" w14:paraId="7FD09E61" w14:textId="1C2D69C0">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b/>
                <w:bCs/>
                <w:szCs w:val="20"/>
              </w:rPr>
              <w:t>Fehler:</w:t>
            </w:r>
            <w:r w:rsidRPr="4D4F9974">
              <w:rPr>
                <w:rFonts w:ascii="Arial" w:hAnsi="Arial" w:eastAsia="Arial" w:cs="Arial"/>
                <w:szCs w:val="20"/>
              </w:rPr>
              <w:t xml:space="preserve"> Login in Moodle nicht möglich.</w:t>
            </w:r>
          </w:p>
          <w:p w:rsidRPr="00E3580A" w:rsidR="00E3580A" w:rsidP="4D4F9974" w:rsidRDefault="504B119E" w14:paraId="45AFA052" w14:textId="7184D2C2">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b/>
                <w:bCs/>
                <w:szCs w:val="20"/>
              </w:rPr>
              <w:t>Grund:</w:t>
            </w:r>
            <w:r w:rsidRPr="4D4F9974">
              <w:rPr>
                <w:rFonts w:ascii="Arial" w:hAnsi="Arial" w:eastAsia="Arial" w:cs="Arial"/>
                <w:szCs w:val="20"/>
              </w:rPr>
              <w:t xml:space="preserve"> Falsche oder fehlende Anmeldedaten.</w:t>
            </w:r>
          </w:p>
          <w:p w:rsidRPr="00E3580A" w:rsidR="00E3580A" w:rsidP="4D4F9974" w:rsidRDefault="504B119E" w14:paraId="58DFBC0A" w14:textId="313324A2">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b/>
                <w:bCs/>
                <w:szCs w:val="20"/>
              </w:rPr>
              <w:t>Anhang:</w:t>
            </w:r>
            <w:r w:rsidRPr="4D4F9974">
              <w:rPr>
                <w:rFonts w:ascii="Arial" w:hAnsi="Arial" w:eastAsia="Arial" w:cs="Arial"/>
                <w:szCs w:val="20"/>
              </w:rPr>
              <w:t xml:space="preserve"> Technischer Fehlerbericht mit Fehlermeldung und Stacktrace zur Analyse.</w:t>
            </w:r>
          </w:p>
        </w:tc>
      </w:tr>
      <w:tr w:rsidRPr="00E3580A" w:rsidR="00E3580A" w:rsidTr="4D4F9974" w14:paraId="2A602270"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28" w:type="dxa"/>
            <w:tcBorders>
              <w:top w:val="none" w:color="auto" w:sz="0" w:space="0"/>
              <w:bottom w:val="none" w:color="auto" w:sz="0" w:space="0"/>
              <w:right w:val="none" w:color="auto" w:sz="0" w:space="0"/>
            </w:tcBorders>
            <w:vAlign w:val="center"/>
          </w:tcPr>
          <w:p w:rsidRPr="00E3580A" w:rsidR="00E3580A" w:rsidP="00226086" w:rsidRDefault="00E3580A" w14:paraId="4C326B69" w14:textId="77777777">
            <w:pPr>
              <w:pStyle w:val="Listenabsatz"/>
              <w:numPr>
                <w:ilvl w:val="0"/>
                <w:numId w:val="46"/>
              </w:numPr>
            </w:pPr>
          </w:p>
        </w:tc>
        <w:tc>
          <w:tcPr>
            <w:tcW w:w="4569" w:type="dxa"/>
            <w:tcBorders>
              <w:top w:val="none" w:color="auto" w:sz="0" w:space="0"/>
              <w:bottom w:val="none" w:color="auto" w:sz="0" w:space="0"/>
            </w:tcBorders>
          </w:tcPr>
          <w:p w:rsidR="00E3580A" w:rsidP="008F6995" w:rsidRDefault="004C0341" w14:paraId="698BC020" w14:textId="77777777">
            <w:pPr>
              <w:cnfStyle w:val="000000100000" w:firstRow="0" w:lastRow="0" w:firstColumn="0" w:lastColumn="0" w:oddVBand="0" w:evenVBand="0" w:oddHBand="1" w:evenHBand="0" w:firstRowFirstColumn="0" w:firstRowLastColumn="0" w:lastRowFirstColumn="0" w:lastRowLastColumn="0"/>
            </w:pPr>
            <w:r>
              <w:t>[Keine Kurse gefunden]</w:t>
            </w:r>
          </w:p>
          <w:p w:rsidR="004C0341" w:rsidP="008F6995" w:rsidRDefault="004C0341" w14:paraId="5D25B961" w14:textId="77777777">
            <w:pPr>
              <w:cnfStyle w:val="000000100000" w:firstRow="0" w:lastRow="0" w:firstColumn="0" w:lastColumn="0" w:oddVBand="0" w:evenVBand="0" w:oddHBand="1" w:evenHBand="0" w:firstRowFirstColumn="0" w:firstRowLastColumn="0" w:lastRowFirstColumn="0" w:lastRowLastColumn="0"/>
            </w:pPr>
          </w:p>
          <w:p w:rsidR="004C0341" w:rsidP="008F6995" w:rsidRDefault="004C0341" w14:paraId="441AE1E5" w14:textId="77777777">
            <w:pPr>
              <w:cnfStyle w:val="000000100000" w:firstRow="0" w:lastRow="0" w:firstColumn="0" w:lastColumn="0" w:oddVBand="0" w:evenVBand="0" w:oddHBand="1" w:evenHBand="0" w:firstRowFirstColumn="0" w:firstRowLastColumn="0" w:lastRowFirstColumn="0" w:lastRowLastColumn="0"/>
            </w:pPr>
            <w:r>
              <w:t>API liefert leere Kursliste für das aktuelle Semester</w:t>
            </w:r>
          </w:p>
          <w:p w:rsidR="004C0341" w:rsidP="008F6995" w:rsidRDefault="004C0341" w14:paraId="297A2739" w14:textId="77777777">
            <w:pPr>
              <w:cnfStyle w:val="000000100000" w:firstRow="0" w:lastRow="0" w:firstColumn="0" w:lastColumn="0" w:oddVBand="0" w:evenVBand="0" w:oddHBand="1" w:evenHBand="0" w:firstRowFirstColumn="0" w:firstRowLastColumn="0" w:lastRowFirstColumn="0" w:lastRowLastColumn="0"/>
            </w:pPr>
          </w:p>
          <w:p w:rsidR="004C0341" w:rsidP="008F6995" w:rsidRDefault="004C0341" w14:paraId="2D7D9568" w14:textId="77777777">
            <w:pPr>
              <w:cnfStyle w:val="000000100000" w:firstRow="0" w:lastRow="0" w:firstColumn="0" w:lastColumn="0" w:oddVBand="0" w:evenVBand="0" w:oddHBand="1" w:evenHBand="0" w:firstRowFirstColumn="0" w:firstRowLastColumn="0" w:lastRowFirstColumn="0" w:lastRowLastColumn="0"/>
            </w:pPr>
            <w:r>
              <w:t>Handling:</w:t>
            </w:r>
          </w:p>
          <w:p w:rsidR="004C0341" w:rsidP="004C0341" w:rsidRDefault="004B456F" w14:paraId="542FDE2E" w14:textId="77777777">
            <w:pPr>
              <w:pStyle w:val="Listenabsatz"/>
              <w:numPr>
                <w:ilvl w:val="0"/>
                <w:numId w:val="48"/>
              </w:numPr>
              <w:cnfStyle w:val="000000100000" w:firstRow="0" w:lastRow="0" w:firstColumn="0" w:lastColumn="0" w:oddVBand="0" w:evenVBand="0" w:oddHBand="1" w:evenHBand="0" w:firstRowFirstColumn="0" w:firstRowLastColumn="0" w:lastRowFirstColumn="0" w:lastRowLastColumn="0"/>
            </w:pPr>
            <w:r>
              <w:t>Info-Log erstellen</w:t>
            </w:r>
          </w:p>
          <w:p w:rsidR="004B456F" w:rsidP="004C0341" w:rsidRDefault="00B65762" w14:paraId="692EC28E" w14:textId="77777777">
            <w:pPr>
              <w:pStyle w:val="Listenabsatz"/>
              <w:numPr>
                <w:ilvl w:val="0"/>
                <w:numId w:val="48"/>
              </w:numPr>
              <w:cnfStyle w:val="000000100000" w:firstRow="0" w:lastRow="0" w:firstColumn="0" w:lastColumn="0" w:oddVBand="0" w:evenVBand="0" w:oddHBand="1" w:evenHBand="0" w:firstRowFirstColumn="0" w:firstRowLastColumn="0" w:lastRowFirstColumn="0" w:lastRowLastColumn="0"/>
            </w:pPr>
            <w:r>
              <w:t>E-Mail an Benutzer</w:t>
            </w:r>
          </w:p>
          <w:p w:rsidRPr="00E3580A" w:rsidR="00B65762" w:rsidP="00B65762" w:rsidRDefault="00B65762" w14:paraId="454F768F" w14:textId="0FA8AC87">
            <w:pPr>
              <w:pStyle w:val="Listenabsatz"/>
              <w:numPr>
                <w:ilvl w:val="0"/>
                <w:numId w:val="48"/>
              </w:numPr>
              <w:cnfStyle w:val="000000100000" w:firstRow="0" w:lastRow="0" w:firstColumn="0" w:lastColumn="0" w:oddVBand="0" w:evenVBand="0" w:oddHBand="1" w:evenHBand="0" w:firstRowFirstColumn="0" w:firstRowLastColumn="0" w:lastRowFirstColumn="0" w:lastRowLastColumn="0"/>
            </w:pPr>
            <w:r>
              <w:t>Prozess beenden</w:t>
            </w:r>
          </w:p>
        </w:tc>
        <w:tc>
          <w:tcPr>
            <w:tcW w:w="8861" w:type="dxa"/>
            <w:tcBorders>
              <w:top w:val="none" w:color="auto" w:sz="0" w:space="0"/>
              <w:bottom w:val="none" w:color="auto" w:sz="0" w:space="0"/>
            </w:tcBorders>
            <w:vAlign w:val="center"/>
          </w:tcPr>
          <w:p w:rsidRPr="00E3580A" w:rsidR="00E3580A" w:rsidP="4D4F9974" w:rsidRDefault="6ABF2B81" w14:paraId="1125AAC5" w14:textId="6E8CEBE1">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E-Mail an Benutzer:</w:t>
            </w:r>
          </w:p>
          <w:p w:rsidRPr="00E3580A" w:rsidR="00E3580A" w:rsidP="4D4F9974" w:rsidRDefault="6ABF2B81" w14:paraId="4CBAAE8F" w14:textId="164E97FD">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Betreff:</w:t>
            </w:r>
            <w:r w:rsidRPr="4D4F9974">
              <w:rPr>
                <w:rFonts w:ascii="Arial" w:hAnsi="Arial" w:eastAsia="Arial" w:cs="Arial"/>
                <w:szCs w:val="20"/>
              </w:rPr>
              <w:t xml:space="preserve"> Fehler bei der Lernplan-Erstellung – Keine Kurse gefunden</w:t>
            </w:r>
          </w:p>
          <w:p w:rsidRPr="00E3580A" w:rsidR="00E3580A" w:rsidP="4D4F9974" w:rsidRDefault="6ABF2B81" w14:paraId="62FEEE69" w14:textId="2A5C2DB5">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szCs w:val="20"/>
              </w:rPr>
              <w:t>Hallo [Benutzername]</w:t>
            </w:r>
          </w:p>
          <w:p w:rsidRPr="00E3580A" w:rsidR="00E3580A" w:rsidP="4D4F9974" w:rsidRDefault="6ABF2B81" w14:paraId="5CF4F4CC" w14:textId="29C77775">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szCs w:val="20"/>
              </w:rPr>
              <w:t>Die Erstellung deines Lernplans ist fehlgeschlagen.</w:t>
            </w:r>
          </w:p>
          <w:p w:rsidRPr="00E3580A" w:rsidR="00E3580A" w:rsidP="4D4F9974" w:rsidRDefault="6ABF2B81" w14:paraId="624D03D7" w14:textId="5969D526">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Fehler:</w:t>
            </w:r>
            <w:r w:rsidRPr="4D4F9974">
              <w:rPr>
                <w:rFonts w:ascii="Arial" w:hAnsi="Arial" w:eastAsia="Arial" w:cs="Arial"/>
                <w:szCs w:val="20"/>
              </w:rPr>
              <w:t xml:space="preserve"> Für das aktuelle Semester wurden keine Kurse gefunden.</w:t>
            </w:r>
          </w:p>
          <w:p w:rsidRPr="00E3580A" w:rsidR="00E3580A" w:rsidP="4D4F9974" w:rsidRDefault="6ABF2B81" w14:paraId="4B9155D3" w14:textId="5A899DFC">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Grund:</w:t>
            </w:r>
            <w:r w:rsidRPr="4D4F9974">
              <w:rPr>
                <w:rFonts w:ascii="Arial" w:hAnsi="Arial" w:eastAsia="Arial" w:cs="Arial"/>
                <w:szCs w:val="20"/>
              </w:rPr>
              <w:t xml:space="preserve"> Die Moodle API hat eine leere Kursliste zurückgegeben.</w:t>
            </w:r>
          </w:p>
          <w:p w:rsidRPr="00E3580A" w:rsidR="00E3580A" w:rsidP="4D4F9974" w:rsidRDefault="6ABF2B81" w14:paraId="14841681" w14:textId="3ABD873F">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Anhang:</w:t>
            </w:r>
            <w:r w:rsidRPr="4D4F9974">
              <w:rPr>
                <w:rFonts w:ascii="Arial" w:hAnsi="Arial" w:eastAsia="Arial" w:cs="Arial"/>
                <w:szCs w:val="20"/>
              </w:rPr>
              <w:t xml:space="preserve"> Technischer Fehlerbericht mit Fehlermeldung und Stacktrace zur Analyse.</w:t>
            </w:r>
          </w:p>
        </w:tc>
      </w:tr>
      <w:tr w:rsidRPr="00E3580A" w:rsidR="00B65762" w:rsidTr="4D4F9974" w14:paraId="05CB23E5" w14:textId="77777777">
        <w:trPr>
          <w:trHeight w:val="567"/>
        </w:trPr>
        <w:tc>
          <w:tcPr>
            <w:cnfStyle w:val="001000000000" w:firstRow="0" w:lastRow="0" w:firstColumn="1" w:lastColumn="0" w:oddVBand="0" w:evenVBand="0" w:oddHBand="0" w:evenHBand="0" w:firstRowFirstColumn="0" w:firstRowLastColumn="0" w:lastRowFirstColumn="0" w:lastRowLastColumn="0"/>
            <w:tcW w:w="1028" w:type="dxa"/>
            <w:vAlign w:val="center"/>
          </w:tcPr>
          <w:p w:rsidRPr="00E3580A" w:rsidR="00B65762" w:rsidP="00226086" w:rsidRDefault="00B65762" w14:paraId="162A73E4" w14:textId="77777777">
            <w:pPr>
              <w:pStyle w:val="Listenabsatz"/>
              <w:numPr>
                <w:ilvl w:val="0"/>
                <w:numId w:val="46"/>
              </w:numPr>
            </w:pPr>
          </w:p>
        </w:tc>
        <w:tc>
          <w:tcPr>
            <w:tcW w:w="4569" w:type="dxa"/>
          </w:tcPr>
          <w:p w:rsidR="00B65762" w:rsidP="008F6995" w:rsidRDefault="00B65762" w14:paraId="4849398F" w14:textId="77777777">
            <w:pPr>
              <w:cnfStyle w:val="000000000000" w:firstRow="0" w:lastRow="0" w:firstColumn="0" w:lastColumn="0" w:oddVBand="0" w:evenVBand="0" w:oddHBand="0" w:evenHBand="0" w:firstRowFirstColumn="0" w:firstRowLastColumn="0" w:lastRowFirstColumn="0" w:lastRowLastColumn="0"/>
            </w:pPr>
            <w:r>
              <w:t>[Semesterinformationen nicht gefunden]</w:t>
            </w:r>
          </w:p>
          <w:p w:rsidR="00B65762" w:rsidP="008F6995" w:rsidRDefault="00B65762" w14:paraId="6781A31C" w14:textId="77777777">
            <w:pPr>
              <w:cnfStyle w:val="000000000000" w:firstRow="0" w:lastRow="0" w:firstColumn="0" w:lastColumn="0" w:oddVBand="0" w:evenVBand="0" w:oddHBand="0" w:evenHBand="0" w:firstRowFirstColumn="0" w:firstRowLastColumn="0" w:lastRowFirstColumn="0" w:lastRowLastColumn="0"/>
            </w:pPr>
          </w:p>
          <w:p w:rsidR="00B65762" w:rsidP="008F6995" w:rsidRDefault="00B65762" w14:paraId="54F5EEAE" w14:textId="77777777">
            <w:pPr>
              <w:cnfStyle w:val="000000000000" w:firstRow="0" w:lastRow="0" w:firstColumn="0" w:lastColumn="0" w:oddVBand="0" w:evenVBand="0" w:oddHBand="0" w:evenHBand="0" w:firstRowFirstColumn="0" w:firstRowLastColumn="0" w:lastRowFirstColumn="0" w:lastRowLastColumn="0"/>
            </w:pPr>
            <w:r>
              <w:t>Kein PDF oder Link zur Semesterinfo im Kurs vorhanden</w:t>
            </w:r>
          </w:p>
          <w:p w:rsidR="00B65762" w:rsidP="008F6995" w:rsidRDefault="00B65762" w14:paraId="18C6E908" w14:textId="77777777">
            <w:pPr>
              <w:cnfStyle w:val="000000000000" w:firstRow="0" w:lastRow="0" w:firstColumn="0" w:lastColumn="0" w:oddVBand="0" w:evenVBand="0" w:oddHBand="0" w:evenHBand="0" w:firstRowFirstColumn="0" w:firstRowLastColumn="0" w:lastRowFirstColumn="0" w:lastRowLastColumn="0"/>
            </w:pPr>
          </w:p>
          <w:p w:rsidR="00B65762" w:rsidP="008F6995" w:rsidRDefault="00B65762" w14:paraId="04F275AF" w14:textId="77777777">
            <w:pPr>
              <w:cnfStyle w:val="000000000000" w:firstRow="0" w:lastRow="0" w:firstColumn="0" w:lastColumn="0" w:oddVBand="0" w:evenVBand="0" w:oddHBand="0" w:evenHBand="0" w:firstRowFirstColumn="0" w:firstRowLastColumn="0" w:lastRowFirstColumn="0" w:lastRowLastColumn="0"/>
            </w:pPr>
            <w:r>
              <w:t>Handling:</w:t>
            </w:r>
          </w:p>
          <w:p w:rsidR="00B65762" w:rsidP="00B65762" w:rsidRDefault="00E864B0" w14:paraId="74CE579E" w14:textId="77777777">
            <w:pPr>
              <w:pStyle w:val="Listenabsatz"/>
              <w:numPr>
                <w:ilvl w:val="0"/>
                <w:numId w:val="48"/>
              </w:numPr>
              <w:cnfStyle w:val="000000000000" w:firstRow="0" w:lastRow="0" w:firstColumn="0" w:lastColumn="0" w:oddVBand="0" w:evenVBand="0" w:oddHBand="0" w:evenHBand="0" w:firstRowFirstColumn="0" w:firstRowLastColumn="0" w:lastRowFirstColumn="0" w:lastRowLastColumn="0"/>
            </w:pPr>
            <w:r>
              <w:t>Kurs überspringen</w:t>
            </w:r>
          </w:p>
          <w:p w:rsidR="00E864B0" w:rsidP="00B65762" w:rsidRDefault="00E864B0" w14:paraId="7B52FE55" w14:textId="5E171E7C">
            <w:pPr>
              <w:pStyle w:val="Listenabsatz"/>
              <w:numPr>
                <w:ilvl w:val="0"/>
                <w:numId w:val="48"/>
              </w:numPr>
              <w:cnfStyle w:val="000000000000" w:firstRow="0" w:lastRow="0" w:firstColumn="0" w:lastColumn="0" w:oddVBand="0" w:evenVBand="0" w:oddHBand="0" w:evenHBand="0" w:firstRowFirstColumn="0" w:firstRowLastColumn="0" w:lastRowFirstColumn="0" w:lastRowLastColumn="0"/>
            </w:pPr>
            <w:r>
              <w:t>W</w:t>
            </w:r>
            <w:r w:rsidR="00F63DBD">
              <w:t>arnung</w:t>
            </w:r>
            <w:r>
              <w:t xml:space="preserve"> loggen</w:t>
            </w:r>
            <w:r w:rsidR="00F63DBD">
              <w:t xml:space="preserve"> und im E-Mail inkludieren</w:t>
            </w:r>
          </w:p>
          <w:p w:rsidR="00E864B0" w:rsidP="00B65762" w:rsidRDefault="00A5094D" w14:paraId="75ACA214" w14:textId="0CC6D730">
            <w:pPr>
              <w:pStyle w:val="Listenabsatz"/>
              <w:numPr>
                <w:ilvl w:val="0"/>
                <w:numId w:val="48"/>
              </w:numPr>
              <w:cnfStyle w:val="000000000000" w:firstRow="0" w:lastRow="0" w:firstColumn="0" w:lastColumn="0" w:oddVBand="0" w:evenVBand="0" w:oddHBand="0" w:evenHBand="0" w:firstRowFirstColumn="0" w:firstRowLastColumn="0" w:lastRowFirstColumn="0" w:lastRowLastColumn="0"/>
            </w:pPr>
            <w:r>
              <w:t>Weiter mit nächstem Kurs</w:t>
            </w:r>
          </w:p>
        </w:tc>
        <w:tc>
          <w:tcPr>
            <w:tcW w:w="8861" w:type="dxa"/>
            <w:vAlign w:val="center"/>
          </w:tcPr>
          <w:p w:rsidRPr="00E3580A" w:rsidR="00B65762" w:rsidP="4D4F9974" w:rsidRDefault="424005A3" w14:paraId="5219C978" w14:textId="262877A9">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b/>
                <w:bCs/>
                <w:szCs w:val="20"/>
              </w:rPr>
              <w:t>E-Mail an Benutzer:</w:t>
            </w:r>
          </w:p>
          <w:p w:rsidRPr="00E3580A" w:rsidR="00B65762" w:rsidP="4D4F9974" w:rsidRDefault="424005A3" w14:paraId="1815EB05" w14:textId="0873BD1F">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b/>
                <w:bCs/>
                <w:szCs w:val="20"/>
              </w:rPr>
              <w:t>Betreff:</w:t>
            </w:r>
            <w:r w:rsidRPr="4D4F9974">
              <w:rPr>
                <w:rFonts w:ascii="Arial" w:hAnsi="Arial" w:eastAsia="Arial" w:cs="Arial"/>
                <w:szCs w:val="20"/>
              </w:rPr>
              <w:t xml:space="preserve"> Warnung bei der Lernplan-Erstellung – Semesterinformationen nicht gefunden</w:t>
            </w:r>
          </w:p>
          <w:p w:rsidRPr="00E3580A" w:rsidR="00B65762" w:rsidP="4D4F9974" w:rsidRDefault="424005A3" w14:paraId="67461E43" w14:textId="146975C4">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szCs w:val="20"/>
              </w:rPr>
              <w:t>Hallo [Benutzername]</w:t>
            </w:r>
          </w:p>
          <w:p w:rsidRPr="00E3580A" w:rsidR="00B65762" w:rsidP="4D4F9974" w:rsidRDefault="424005A3" w14:paraId="6595B02A" w14:textId="319706A6">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szCs w:val="20"/>
              </w:rPr>
              <w:t>Für einen Kurs konnten keine Semesterinformationen verarbeitet werden.</w:t>
            </w:r>
          </w:p>
          <w:p w:rsidRPr="00E3580A" w:rsidR="00B65762" w:rsidP="4D4F9974" w:rsidRDefault="424005A3" w14:paraId="7F94D556" w14:textId="14C48BA3">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b/>
                <w:bCs/>
                <w:szCs w:val="20"/>
              </w:rPr>
              <w:t>Fehler:</w:t>
            </w:r>
            <w:r w:rsidRPr="4D4F9974">
              <w:rPr>
                <w:rFonts w:ascii="Arial" w:hAnsi="Arial" w:eastAsia="Arial" w:cs="Arial"/>
                <w:szCs w:val="20"/>
              </w:rPr>
              <w:t xml:space="preserve"> Keine Semesterinfo gefunden.</w:t>
            </w:r>
          </w:p>
          <w:p w:rsidRPr="00E3580A" w:rsidR="00B65762" w:rsidP="4D4F9974" w:rsidRDefault="424005A3" w14:paraId="24E667D2" w14:textId="68E7AA9C">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b/>
                <w:bCs/>
                <w:szCs w:val="20"/>
              </w:rPr>
              <w:t>Grund:</w:t>
            </w:r>
            <w:r w:rsidRPr="4D4F9974">
              <w:rPr>
                <w:rFonts w:ascii="Arial" w:hAnsi="Arial" w:eastAsia="Arial" w:cs="Arial"/>
                <w:szCs w:val="20"/>
              </w:rPr>
              <w:t xml:space="preserve"> Im Kurs war kein PDF oder Link zur Semesterinfo vorhanden.</w:t>
            </w:r>
          </w:p>
          <w:p w:rsidRPr="00E3580A" w:rsidR="00B65762" w:rsidP="4D4F9974" w:rsidRDefault="424005A3" w14:paraId="0AEC0499" w14:textId="2597369C">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b/>
                <w:bCs/>
                <w:szCs w:val="20"/>
              </w:rPr>
              <w:t>Hinweis:</w:t>
            </w:r>
            <w:r w:rsidRPr="4D4F9974">
              <w:rPr>
                <w:rFonts w:ascii="Arial" w:hAnsi="Arial" w:eastAsia="Arial" w:cs="Arial"/>
                <w:szCs w:val="20"/>
              </w:rPr>
              <w:t xml:space="preserve"> Der Kurs wurde übersprungen und der Prozess mit dem nächsten Kurs fortgesetzt.</w:t>
            </w:r>
          </w:p>
          <w:p w:rsidRPr="00E3580A" w:rsidR="00B65762" w:rsidP="4D4F9974" w:rsidRDefault="424005A3" w14:paraId="46AF4657" w14:textId="1B2614EE">
            <w:pPr>
              <w:spacing w:before="240" w:after="240"/>
              <w:cnfStyle w:val="000000000000" w:firstRow="0" w:lastRow="0" w:firstColumn="0" w:lastColumn="0" w:oddVBand="0" w:evenVBand="0" w:oddHBand="0" w:evenHBand="0" w:firstRowFirstColumn="0" w:firstRowLastColumn="0" w:lastRowFirstColumn="0" w:lastRowLastColumn="0"/>
            </w:pPr>
            <w:r w:rsidRPr="4D4F9974">
              <w:rPr>
                <w:rFonts w:ascii="Arial" w:hAnsi="Arial" w:eastAsia="Arial" w:cs="Arial"/>
                <w:b/>
                <w:bCs/>
                <w:szCs w:val="20"/>
              </w:rPr>
              <w:t>Anhang:</w:t>
            </w:r>
            <w:r w:rsidRPr="4D4F9974">
              <w:rPr>
                <w:rFonts w:ascii="Arial" w:hAnsi="Arial" w:eastAsia="Arial" w:cs="Arial"/>
                <w:szCs w:val="20"/>
              </w:rPr>
              <w:t xml:space="preserve"> Technischer Fehlerbericht mit Fehlermeldung und Stacktrace zur Analyse.</w:t>
            </w:r>
          </w:p>
          <w:p w:rsidRPr="00E3580A" w:rsidR="00B65762" w:rsidP="008F6995" w:rsidRDefault="00B65762" w14:paraId="7AD2D891" w14:textId="33C902B8">
            <w:pPr>
              <w:cnfStyle w:val="000000000000" w:firstRow="0" w:lastRow="0" w:firstColumn="0" w:lastColumn="0" w:oddVBand="0" w:evenVBand="0" w:oddHBand="0" w:evenHBand="0" w:firstRowFirstColumn="0" w:firstRowLastColumn="0" w:lastRowFirstColumn="0" w:lastRowLastColumn="0"/>
            </w:pPr>
          </w:p>
        </w:tc>
      </w:tr>
      <w:tr w:rsidRPr="00E3580A" w:rsidR="00A5094D" w:rsidTr="4D4F9974" w14:paraId="155E6527"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28" w:type="dxa"/>
            <w:vAlign w:val="center"/>
          </w:tcPr>
          <w:p w:rsidRPr="00E3580A" w:rsidR="00A5094D" w:rsidP="00226086" w:rsidRDefault="00A5094D" w14:paraId="1FF2F6F4" w14:textId="77777777">
            <w:pPr>
              <w:pStyle w:val="Listenabsatz"/>
              <w:numPr>
                <w:ilvl w:val="0"/>
                <w:numId w:val="46"/>
              </w:numPr>
            </w:pPr>
          </w:p>
        </w:tc>
        <w:tc>
          <w:tcPr>
            <w:tcW w:w="4569" w:type="dxa"/>
          </w:tcPr>
          <w:p w:rsidR="00A5094D" w:rsidP="008F6995" w:rsidRDefault="00D841B1" w14:paraId="6A269BFD" w14:textId="77777777">
            <w:pPr>
              <w:cnfStyle w:val="000000100000" w:firstRow="0" w:lastRow="0" w:firstColumn="0" w:lastColumn="0" w:oddVBand="0" w:evenVBand="0" w:oddHBand="1" w:evenHBand="0" w:firstRowFirstColumn="0" w:firstRowLastColumn="0" w:lastRowFirstColumn="0" w:lastRowLastColumn="0"/>
            </w:pPr>
            <w:r>
              <w:t>[</w:t>
            </w:r>
            <w:r w:rsidR="005C3D7E">
              <w:t>LLM API Fehler / Timeout</w:t>
            </w:r>
            <w:r>
              <w:t>]</w:t>
            </w:r>
          </w:p>
          <w:p w:rsidR="00D841B1" w:rsidP="008F6995" w:rsidRDefault="00D841B1" w14:paraId="07925027" w14:textId="77777777">
            <w:pPr>
              <w:cnfStyle w:val="000000100000" w:firstRow="0" w:lastRow="0" w:firstColumn="0" w:lastColumn="0" w:oddVBand="0" w:evenVBand="0" w:oddHBand="1" w:evenHBand="0" w:firstRowFirstColumn="0" w:firstRowLastColumn="0" w:lastRowFirstColumn="0" w:lastRowLastColumn="0"/>
            </w:pPr>
          </w:p>
          <w:p w:rsidR="00D841B1" w:rsidP="008F6995" w:rsidRDefault="00812D38" w14:paraId="3966DA7C" w14:textId="77777777">
            <w:pPr>
              <w:cnfStyle w:val="000000100000" w:firstRow="0" w:lastRow="0" w:firstColumn="0" w:lastColumn="0" w:oddVBand="0" w:evenVBand="0" w:oddHBand="1" w:evenHBand="0" w:firstRowFirstColumn="0" w:firstRowLastColumn="0" w:lastRowFirstColumn="0" w:lastRowLastColumn="0"/>
            </w:pPr>
            <w:r>
              <w:t>Anfrage an das LLM schlägt fehl oder dauert zu lange</w:t>
            </w:r>
          </w:p>
          <w:p w:rsidR="00812D38" w:rsidP="008F6995" w:rsidRDefault="00812D38" w14:paraId="43A73868" w14:textId="77777777">
            <w:pPr>
              <w:cnfStyle w:val="000000100000" w:firstRow="0" w:lastRow="0" w:firstColumn="0" w:lastColumn="0" w:oddVBand="0" w:evenVBand="0" w:oddHBand="1" w:evenHBand="0" w:firstRowFirstColumn="0" w:firstRowLastColumn="0" w:lastRowFirstColumn="0" w:lastRowLastColumn="0"/>
            </w:pPr>
          </w:p>
          <w:p w:rsidR="00812D38" w:rsidP="00C25C7F" w:rsidRDefault="00C25C7F" w14:paraId="2FF2CEF3" w14:textId="77777777">
            <w:pPr>
              <w:cnfStyle w:val="000000100000" w:firstRow="0" w:lastRow="0" w:firstColumn="0" w:lastColumn="0" w:oddVBand="0" w:evenVBand="0" w:oddHBand="1" w:evenHBand="0" w:firstRowFirstColumn="0" w:firstRowLastColumn="0" w:lastRowFirstColumn="0" w:lastRowLastColumn="0"/>
            </w:pPr>
            <w:r>
              <w:t>Handling:</w:t>
            </w:r>
          </w:p>
          <w:p w:rsidR="00C25C7F" w:rsidP="00C25C7F" w:rsidRDefault="00C25C7F" w14:paraId="41D39166" w14:textId="77777777">
            <w:pPr>
              <w:pStyle w:val="Listenabsatz"/>
              <w:numPr>
                <w:ilvl w:val="0"/>
                <w:numId w:val="48"/>
              </w:numPr>
              <w:cnfStyle w:val="000000100000" w:firstRow="0" w:lastRow="0" w:firstColumn="0" w:lastColumn="0" w:oddVBand="0" w:evenVBand="0" w:oddHBand="1" w:evenHBand="0" w:firstRowFirstColumn="0" w:firstRowLastColumn="0" w:lastRowFirstColumn="0" w:lastRowLastColumn="0"/>
            </w:pPr>
            <w:r>
              <w:t>Retry max. 3x</w:t>
            </w:r>
          </w:p>
          <w:p w:rsidR="00C25C7F" w:rsidP="00C25C7F" w:rsidRDefault="00C25C7F" w14:paraId="6E5A4E5C" w14:textId="77777777">
            <w:pPr>
              <w:pStyle w:val="Listenabsatz"/>
              <w:numPr>
                <w:ilvl w:val="0"/>
                <w:numId w:val="48"/>
              </w:numPr>
              <w:cnfStyle w:val="000000100000" w:firstRow="0" w:lastRow="0" w:firstColumn="0" w:lastColumn="0" w:oddVBand="0" w:evenVBand="0" w:oddHBand="1" w:evenHBand="0" w:firstRowFirstColumn="0" w:firstRowLastColumn="0" w:lastRowFirstColumn="0" w:lastRowLastColumn="0"/>
            </w:pPr>
            <w:r>
              <w:t>Warnung loggen und im E-Mail inkludieren</w:t>
            </w:r>
          </w:p>
          <w:p w:rsidR="00C25C7F" w:rsidP="00C25C7F" w:rsidRDefault="00C25C7F" w14:paraId="46F8A45D" w14:textId="133556FA">
            <w:pPr>
              <w:pStyle w:val="Listenabsatz"/>
              <w:numPr>
                <w:ilvl w:val="0"/>
                <w:numId w:val="48"/>
              </w:numPr>
              <w:cnfStyle w:val="000000100000" w:firstRow="0" w:lastRow="0" w:firstColumn="0" w:lastColumn="0" w:oddVBand="0" w:evenVBand="0" w:oddHBand="1" w:evenHBand="0" w:firstRowFirstColumn="0" w:firstRowLastColumn="0" w:lastRowFirstColumn="0" w:lastRowLastColumn="0"/>
            </w:pPr>
            <w:r>
              <w:t>Kurs überspringen</w:t>
            </w:r>
          </w:p>
        </w:tc>
        <w:tc>
          <w:tcPr>
            <w:tcW w:w="8861" w:type="dxa"/>
            <w:vAlign w:val="center"/>
          </w:tcPr>
          <w:p w:rsidRPr="00E3580A" w:rsidR="00A5094D" w:rsidP="4D4F9974" w:rsidRDefault="350E2257" w14:paraId="390AAAF0" w14:textId="03811C77">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E-Mail an Benutzer:</w:t>
            </w:r>
          </w:p>
          <w:p w:rsidRPr="00E3580A" w:rsidR="00A5094D" w:rsidP="4D4F9974" w:rsidRDefault="350E2257" w14:paraId="2CE54A2C" w14:textId="2C765242">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Betreff:</w:t>
            </w:r>
            <w:r w:rsidRPr="4D4F9974">
              <w:rPr>
                <w:rFonts w:ascii="Arial" w:hAnsi="Arial" w:eastAsia="Arial" w:cs="Arial"/>
                <w:szCs w:val="20"/>
              </w:rPr>
              <w:t xml:space="preserve"> Warnung bei der Lernplan-Erstellung – LLM API Fehler / Timeout</w:t>
            </w:r>
          </w:p>
          <w:p w:rsidRPr="00E3580A" w:rsidR="00A5094D" w:rsidP="4D4F9974" w:rsidRDefault="350E2257" w14:paraId="3510A392" w14:textId="15B06444">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szCs w:val="20"/>
              </w:rPr>
              <w:t>Hallo [Benutzername]</w:t>
            </w:r>
          </w:p>
          <w:p w:rsidRPr="00E3580A" w:rsidR="00A5094D" w:rsidP="4D4F9974" w:rsidRDefault="350E2257" w14:paraId="26F52E15" w14:textId="7FB4F157">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szCs w:val="20"/>
              </w:rPr>
              <w:t>Für einen Kurs konnte keine Analyse erstellt werden.</w:t>
            </w:r>
          </w:p>
          <w:p w:rsidRPr="00E3580A" w:rsidR="00A5094D" w:rsidP="4D4F9974" w:rsidRDefault="350E2257" w14:paraId="2863A812" w14:textId="294303FF">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Fehler:</w:t>
            </w:r>
            <w:r w:rsidRPr="4D4F9974">
              <w:rPr>
                <w:rFonts w:ascii="Arial" w:hAnsi="Arial" w:eastAsia="Arial" w:cs="Arial"/>
                <w:szCs w:val="20"/>
              </w:rPr>
              <w:t xml:space="preserve"> Anfrage an das LLM fehlgeschlagen oder Timeout.</w:t>
            </w:r>
          </w:p>
          <w:p w:rsidRPr="00E3580A" w:rsidR="00A5094D" w:rsidP="4D4F9974" w:rsidRDefault="350E2257" w14:paraId="4EE4E160" w14:textId="2A503894">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Grund:</w:t>
            </w:r>
            <w:r w:rsidRPr="4D4F9974">
              <w:rPr>
                <w:rFonts w:ascii="Arial" w:hAnsi="Arial" w:eastAsia="Arial" w:cs="Arial"/>
                <w:szCs w:val="20"/>
              </w:rPr>
              <w:t xml:space="preserve"> Die LLM API hat nicht rechtzeitig oder nicht erfolgreich geantwortet.</w:t>
            </w:r>
          </w:p>
          <w:p w:rsidRPr="00E3580A" w:rsidR="00A5094D" w:rsidP="4D4F9974" w:rsidRDefault="350E2257" w14:paraId="0D6311D2" w14:textId="5837AA5A">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Hinweis:</w:t>
            </w:r>
            <w:r w:rsidRPr="4D4F9974">
              <w:rPr>
                <w:rFonts w:ascii="Arial" w:hAnsi="Arial" w:eastAsia="Arial" w:cs="Arial"/>
                <w:szCs w:val="20"/>
              </w:rPr>
              <w:t xml:space="preserve"> Der Kurs wurde übersprungen und der Prozess mit dem nächsten Kurs fortgesetzt.</w:t>
            </w:r>
          </w:p>
          <w:p w:rsidRPr="00E3580A" w:rsidR="00A5094D" w:rsidP="4D4F9974" w:rsidRDefault="350E2257" w14:paraId="4BC666B1" w14:textId="37629A95">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Anhang:</w:t>
            </w:r>
            <w:r w:rsidRPr="4D4F9974">
              <w:rPr>
                <w:rFonts w:ascii="Arial" w:hAnsi="Arial" w:eastAsia="Arial" w:cs="Arial"/>
                <w:szCs w:val="20"/>
              </w:rPr>
              <w:t xml:space="preserve"> Technischer Fehlerbericht mit Fehlermeldung und Stacktrace zur Analyse.</w:t>
            </w:r>
          </w:p>
        </w:tc>
      </w:tr>
      <w:tr w:rsidRPr="00E3580A" w:rsidR="00C25C7F" w:rsidTr="4D4F9974" w14:paraId="4462AA82" w14:textId="77777777">
        <w:trPr>
          <w:trHeight w:val="567"/>
        </w:trPr>
        <w:tc>
          <w:tcPr>
            <w:cnfStyle w:val="001000000000" w:firstRow="0" w:lastRow="0" w:firstColumn="1" w:lastColumn="0" w:oddVBand="0" w:evenVBand="0" w:oddHBand="0" w:evenHBand="0" w:firstRowFirstColumn="0" w:firstRowLastColumn="0" w:lastRowFirstColumn="0" w:lastRowLastColumn="0"/>
            <w:tcW w:w="1028" w:type="dxa"/>
            <w:vAlign w:val="center"/>
          </w:tcPr>
          <w:p w:rsidRPr="00E3580A" w:rsidR="00C25C7F" w:rsidP="00226086" w:rsidRDefault="00C25C7F" w14:paraId="4925A4FD" w14:textId="77777777">
            <w:pPr>
              <w:pStyle w:val="Listenabsatz"/>
              <w:numPr>
                <w:ilvl w:val="0"/>
                <w:numId w:val="46"/>
              </w:numPr>
            </w:pPr>
          </w:p>
        </w:tc>
        <w:tc>
          <w:tcPr>
            <w:tcW w:w="4569" w:type="dxa"/>
          </w:tcPr>
          <w:p w:rsidR="00C25C7F" w:rsidP="008F6995" w:rsidRDefault="00C25C7F" w14:paraId="56091F8C" w14:textId="77777777">
            <w:pPr>
              <w:cnfStyle w:val="000000000000" w:firstRow="0" w:lastRow="0" w:firstColumn="0" w:lastColumn="0" w:oddVBand="0" w:evenVBand="0" w:oddHBand="0" w:evenHBand="0" w:firstRowFirstColumn="0" w:firstRowLastColumn="0" w:lastRowFirstColumn="0" w:lastRowLastColumn="0"/>
            </w:pPr>
            <w:r>
              <w:t>[Ungültige LLM-Antwort]</w:t>
            </w:r>
          </w:p>
          <w:p w:rsidR="00C25C7F" w:rsidP="008F6995" w:rsidRDefault="00C25C7F" w14:paraId="64783516" w14:textId="77777777">
            <w:pPr>
              <w:cnfStyle w:val="000000000000" w:firstRow="0" w:lastRow="0" w:firstColumn="0" w:lastColumn="0" w:oddVBand="0" w:evenVBand="0" w:oddHBand="0" w:evenHBand="0" w:firstRowFirstColumn="0" w:firstRowLastColumn="0" w:lastRowFirstColumn="0" w:lastRowLastColumn="0"/>
            </w:pPr>
          </w:p>
          <w:p w:rsidR="00681E2E" w:rsidP="008F6995" w:rsidRDefault="00C22B90" w14:paraId="2832FBF6" w14:textId="77777777">
            <w:pPr>
              <w:cnfStyle w:val="000000000000" w:firstRow="0" w:lastRow="0" w:firstColumn="0" w:lastColumn="0" w:oddVBand="0" w:evenVBand="0" w:oddHBand="0" w:evenHBand="0" w:firstRowFirstColumn="0" w:firstRowLastColumn="0" w:lastRowFirstColumn="0" w:lastRowLastColumn="0"/>
            </w:pPr>
            <w:r>
              <w:t>Output entsprich nicht dem erwarteten Format (z.B</w:t>
            </w:r>
            <w:r w:rsidR="00BE05A0">
              <w:t>. leer oder unstrukturiert)</w:t>
            </w:r>
          </w:p>
          <w:p w:rsidR="00BE05A0" w:rsidP="008F6995" w:rsidRDefault="00BE05A0" w14:paraId="53B3074C" w14:textId="77777777">
            <w:pPr>
              <w:cnfStyle w:val="000000000000" w:firstRow="0" w:lastRow="0" w:firstColumn="0" w:lastColumn="0" w:oddVBand="0" w:evenVBand="0" w:oddHBand="0" w:evenHBand="0" w:firstRowFirstColumn="0" w:firstRowLastColumn="0" w:lastRowFirstColumn="0" w:lastRowLastColumn="0"/>
            </w:pPr>
          </w:p>
          <w:p w:rsidR="00BE05A0" w:rsidP="008F6995" w:rsidRDefault="00BE05A0" w14:paraId="341BD0AB" w14:textId="77777777">
            <w:pPr>
              <w:cnfStyle w:val="000000000000" w:firstRow="0" w:lastRow="0" w:firstColumn="0" w:lastColumn="0" w:oddVBand="0" w:evenVBand="0" w:oddHBand="0" w:evenHBand="0" w:firstRowFirstColumn="0" w:firstRowLastColumn="0" w:lastRowFirstColumn="0" w:lastRowLastColumn="0"/>
            </w:pPr>
            <w:r>
              <w:t>Handling:</w:t>
            </w:r>
          </w:p>
          <w:p w:rsidR="00BE05A0" w:rsidP="0006069F" w:rsidRDefault="0006069F" w14:paraId="0452FA61" w14:textId="77777777">
            <w:pPr>
              <w:pStyle w:val="Listenabsatz"/>
              <w:numPr>
                <w:ilvl w:val="0"/>
                <w:numId w:val="48"/>
              </w:numPr>
              <w:cnfStyle w:val="000000000000" w:firstRow="0" w:lastRow="0" w:firstColumn="0" w:lastColumn="0" w:oddVBand="0" w:evenVBand="0" w:oddHBand="0" w:evenHBand="0" w:firstRowFirstColumn="0" w:firstRowLastColumn="0" w:lastRowFirstColumn="0" w:lastRowLastColumn="0"/>
            </w:pPr>
            <w:r>
              <w:t>Validierung schlägt fehl</w:t>
            </w:r>
          </w:p>
          <w:p w:rsidR="0006069F" w:rsidP="0006069F" w:rsidRDefault="0006069F" w14:paraId="036A036B" w14:textId="77777777">
            <w:pPr>
              <w:pStyle w:val="Listenabsatz"/>
              <w:numPr>
                <w:ilvl w:val="0"/>
                <w:numId w:val="48"/>
              </w:numPr>
              <w:cnfStyle w:val="000000000000" w:firstRow="0" w:lastRow="0" w:firstColumn="0" w:lastColumn="0" w:oddVBand="0" w:evenVBand="0" w:oddHBand="0" w:evenHBand="0" w:firstRowFirstColumn="0" w:firstRowLastColumn="0" w:lastRowFirstColumn="0" w:lastRowLastColumn="0"/>
            </w:pPr>
            <w:r>
              <w:t>Retry max. 3x</w:t>
            </w:r>
          </w:p>
          <w:p w:rsidR="0006069F" w:rsidP="0006069F" w:rsidRDefault="0006069F" w14:paraId="44374E3C" w14:textId="328F67F8">
            <w:pPr>
              <w:pStyle w:val="Listenabsatz"/>
              <w:numPr>
                <w:ilvl w:val="0"/>
                <w:numId w:val="48"/>
              </w:numPr>
              <w:cnfStyle w:val="000000000000" w:firstRow="0" w:lastRow="0" w:firstColumn="0" w:lastColumn="0" w:oddVBand="0" w:evenVBand="0" w:oddHBand="0" w:evenHBand="0" w:firstRowFirstColumn="0" w:firstRowLastColumn="0" w:lastRowFirstColumn="0" w:lastRowLastColumn="0"/>
            </w:pPr>
            <w:r>
              <w:t>Fehler loggen</w:t>
            </w:r>
          </w:p>
        </w:tc>
        <w:tc>
          <w:tcPr>
            <w:tcW w:w="8861" w:type="dxa"/>
            <w:vAlign w:val="center"/>
          </w:tcPr>
          <w:p w:rsidRPr="00E3580A" w:rsidR="00C25C7F" w:rsidP="008F6995" w:rsidRDefault="00C25C7F" w14:paraId="18C122D9" w14:textId="77777777">
            <w:pPr>
              <w:cnfStyle w:val="000000000000" w:firstRow="0" w:lastRow="0" w:firstColumn="0" w:lastColumn="0" w:oddVBand="0" w:evenVBand="0" w:oddHBand="0" w:evenHBand="0" w:firstRowFirstColumn="0" w:firstRowLastColumn="0" w:lastRowFirstColumn="0" w:lastRowLastColumn="0"/>
            </w:pPr>
          </w:p>
        </w:tc>
      </w:tr>
      <w:tr w:rsidRPr="00E3580A" w:rsidR="00D056C8" w:rsidTr="4D4F9974" w14:paraId="3A4BD2AF"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1028" w:type="dxa"/>
            <w:vAlign w:val="center"/>
          </w:tcPr>
          <w:p w:rsidRPr="00E3580A" w:rsidR="00D056C8" w:rsidP="00226086" w:rsidRDefault="00D056C8" w14:paraId="299174F6" w14:textId="77777777">
            <w:pPr>
              <w:pStyle w:val="Listenabsatz"/>
              <w:numPr>
                <w:ilvl w:val="0"/>
                <w:numId w:val="46"/>
              </w:numPr>
            </w:pPr>
          </w:p>
        </w:tc>
        <w:tc>
          <w:tcPr>
            <w:tcW w:w="4569" w:type="dxa"/>
          </w:tcPr>
          <w:p w:rsidR="00D056C8" w:rsidP="008F6995" w:rsidRDefault="00D056C8" w14:paraId="5911534E" w14:textId="77777777">
            <w:pPr>
              <w:cnfStyle w:val="000000100000" w:firstRow="0" w:lastRow="0" w:firstColumn="0" w:lastColumn="0" w:oddVBand="0" w:evenVBand="0" w:oddHBand="1" w:evenHBand="0" w:firstRowFirstColumn="0" w:firstRowLastColumn="0" w:lastRowFirstColumn="0" w:lastRowLastColumn="0"/>
            </w:pPr>
            <w:r>
              <w:t>[PDF-Generierung fehlgeschlagen]</w:t>
            </w:r>
          </w:p>
          <w:p w:rsidR="00D056C8" w:rsidP="008F6995" w:rsidRDefault="00D056C8" w14:paraId="0ACCD755" w14:textId="77777777">
            <w:pPr>
              <w:cnfStyle w:val="000000100000" w:firstRow="0" w:lastRow="0" w:firstColumn="0" w:lastColumn="0" w:oddVBand="0" w:evenVBand="0" w:oddHBand="1" w:evenHBand="0" w:firstRowFirstColumn="0" w:firstRowLastColumn="0" w:lastRowFirstColumn="0" w:lastRowLastColumn="0"/>
            </w:pPr>
          </w:p>
          <w:p w:rsidR="0064031C" w:rsidP="008F6995" w:rsidRDefault="0064031C" w14:paraId="2169D6AC" w14:textId="77777777">
            <w:pPr>
              <w:cnfStyle w:val="000000100000" w:firstRow="0" w:lastRow="0" w:firstColumn="0" w:lastColumn="0" w:oddVBand="0" w:evenVBand="0" w:oddHBand="1" w:evenHBand="0" w:firstRowFirstColumn="0" w:firstRowLastColumn="0" w:lastRowFirstColumn="0" w:lastRowLastColumn="0"/>
            </w:pPr>
            <w:r>
              <w:t>Report kann nicht erstellt werden</w:t>
            </w:r>
          </w:p>
          <w:p w:rsidR="0064031C" w:rsidP="008F6995" w:rsidRDefault="0064031C" w14:paraId="3C5D2ECF" w14:textId="77777777">
            <w:pPr>
              <w:cnfStyle w:val="000000100000" w:firstRow="0" w:lastRow="0" w:firstColumn="0" w:lastColumn="0" w:oddVBand="0" w:evenVBand="0" w:oddHBand="1" w:evenHBand="0" w:firstRowFirstColumn="0" w:firstRowLastColumn="0" w:lastRowFirstColumn="0" w:lastRowLastColumn="0"/>
            </w:pPr>
          </w:p>
          <w:p w:rsidR="0064031C" w:rsidP="008F6995" w:rsidRDefault="0064031C" w14:paraId="5DBD25DD" w14:textId="77777777">
            <w:pPr>
              <w:cnfStyle w:val="000000100000" w:firstRow="0" w:lastRow="0" w:firstColumn="0" w:lastColumn="0" w:oddVBand="0" w:evenVBand="0" w:oddHBand="1" w:evenHBand="0" w:firstRowFirstColumn="0" w:firstRowLastColumn="0" w:lastRowFirstColumn="0" w:lastRowLastColumn="0"/>
            </w:pPr>
            <w:r>
              <w:t>Handling:</w:t>
            </w:r>
          </w:p>
          <w:p w:rsidR="00592A6F" w:rsidP="00592A6F" w:rsidRDefault="00592A6F" w14:paraId="71733EA5" w14:textId="77777777">
            <w:pPr>
              <w:pStyle w:val="Listenabsatz"/>
              <w:numPr>
                <w:ilvl w:val="0"/>
                <w:numId w:val="48"/>
              </w:numPr>
              <w:cnfStyle w:val="000000100000" w:firstRow="0" w:lastRow="0" w:firstColumn="0" w:lastColumn="0" w:oddVBand="0" w:evenVBand="0" w:oddHBand="1" w:evenHBand="0" w:firstRowFirstColumn="0" w:firstRowLastColumn="0" w:lastRowFirstColumn="0" w:lastRowLastColumn="0"/>
            </w:pPr>
            <w:r>
              <w:t>Fehler loggen</w:t>
            </w:r>
          </w:p>
          <w:p w:rsidR="00592A6F" w:rsidP="4D4F9974" w:rsidRDefault="36EA7450" w14:paraId="4B2F3AC2" w14:textId="7F59255D">
            <w:pPr>
              <w:pStyle w:val="Listenabsatz"/>
              <w:cnfStyle w:val="000000100000" w:firstRow="0" w:lastRow="0" w:firstColumn="0" w:lastColumn="0" w:oddVBand="0" w:evenVBand="0" w:oddHBand="1" w:evenHBand="0" w:firstRowFirstColumn="0" w:firstRowLastColumn="0" w:lastRowFirstColumn="0" w:lastRowLastColumn="0"/>
            </w:pPr>
            <w:r>
              <w:t>Kurs überspringen</w:t>
            </w:r>
          </w:p>
          <w:p w:rsidR="00592A6F" w:rsidP="4D4F9974" w:rsidRDefault="640B560E" w14:paraId="4C40CBFF" w14:textId="647D03A6">
            <w:pPr>
              <w:pStyle w:val="Listenabsatz"/>
              <w:cnfStyle w:val="000000100000" w:firstRow="0" w:lastRow="0" w:firstColumn="0" w:lastColumn="0" w:oddVBand="0" w:evenVBand="0" w:oddHBand="1" w:evenHBand="0" w:firstRowFirstColumn="0" w:firstRowLastColumn="0" w:lastRowFirstColumn="0" w:lastRowLastColumn="0"/>
            </w:pPr>
            <w:r>
              <w:t>Email Versenden</w:t>
            </w:r>
          </w:p>
        </w:tc>
        <w:tc>
          <w:tcPr>
            <w:tcW w:w="8861" w:type="dxa"/>
            <w:vAlign w:val="center"/>
          </w:tcPr>
          <w:p w:rsidRPr="00E3580A" w:rsidR="00D056C8" w:rsidP="4D4F9974" w:rsidRDefault="50BE6BD8" w14:paraId="2D27DF75" w14:textId="0EF6AE4B">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E-Mail an Benutzer:</w:t>
            </w:r>
          </w:p>
          <w:p w:rsidRPr="00E3580A" w:rsidR="00D056C8" w:rsidP="4D4F9974" w:rsidRDefault="50BE6BD8" w14:paraId="11956D91" w14:textId="774CC53C">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Betreff:</w:t>
            </w:r>
            <w:r w:rsidRPr="4D4F9974">
              <w:rPr>
                <w:rFonts w:ascii="Arial" w:hAnsi="Arial" w:eastAsia="Arial" w:cs="Arial"/>
                <w:szCs w:val="20"/>
              </w:rPr>
              <w:t xml:space="preserve"> Warnung bei der Lernplan-Erstellung – PDF-Generierung fehlgeschlagen</w:t>
            </w:r>
          </w:p>
          <w:p w:rsidRPr="00E3580A" w:rsidR="00D056C8" w:rsidP="4D4F9974" w:rsidRDefault="50BE6BD8" w14:paraId="6CE2DAE1" w14:textId="10110A61">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szCs w:val="20"/>
              </w:rPr>
              <w:t>Hallo [Benutzername]</w:t>
            </w:r>
          </w:p>
          <w:p w:rsidRPr="00E3580A" w:rsidR="00D056C8" w:rsidP="4D4F9974" w:rsidRDefault="50BE6BD8" w14:paraId="010A468A" w14:textId="28B13B7B">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szCs w:val="20"/>
              </w:rPr>
              <w:t>Für einen Kurs konnte kein Report erstellt werden.</w:t>
            </w:r>
          </w:p>
          <w:p w:rsidRPr="00E3580A" w:rsidR="00D056C8" w:rsidP="4D4F9974" w:rsidRDefault="50BE6BD8" w14:paraId="63A63DBF" w14:textId="58852594">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Fehler:</w:t>
            </w:r>
            <w:r w:rsidRPr="4D4F9974">
              <w:rPr>
                <w:rFonts w:ascii="Arial" w:hAnsi="Arial" w:eastAsia="Arial" w:cs="Arial"/>
                <w:szCs w:val="20"/>
              </w:rPr>
              <w:t xml:space="preserve"> PDF-Generierung fehlgeschlagen.</w:t>
            </w:r>
          </w:p>
          <w:p w:rsidRPr="00E3580A" w:rsidR="00D056C8" w:rsidP="4D4F9974" w:rsidRDefault="50BE6BD8" w14:paraId="6AA11031" w14:textId="2C49A1FC">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Grund:</w:t>
            </w:r>
            <w:r w:rsidRPr="4D4F9974">
              <w:rPr>
                <w:rFonts w:ascii="Arial" w:hAnsi="Arial" w:eastAsia="Arial" w:cs="Arial"/>
                <w:szCs w:val="20"/>
              </w:rPr>
              <w:t xml:space="preserve"> Der Report konnte nicht als PDF erzeugt werden.</w:t>
            </w:r>
          </w:p>
          <w:p w:rsidRPr="00E3580A" w:rsidR="00D056C8" w:rsidP="4D4F9974" w:rsidRDefault="50BE6BD8" w14:paraId="7B924AD4" w14:textId="6989171F">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Hinweis:</w:t>
            </w:r>
            <w:r w:rsidRPr="4D4F9974">
              <w:rPr>
                <w:rFonts w:ascii="Arial" w:hAnsi="Arial" w:eastAsia="Arial" w:cs="Arial"/>
                <w:szCs w:val="20"/>
              </w:rPr>
              <w:t xml:space="preserve"> Der Kurs wurde übersprungen und der Prozess mit dem nächsten Kurs fortgesetzt.</w:t>
            </w:r>
          </w:p>
          <w:p w:rsidRPr="00E3580A" w:rsidR="00D056C8" w:rsidP="4D4F9974" w:rsidRDefault="50BE6BD8" w14:paraId="6CDECC2D" w14:textId="166A21C2">
            <w:pPr>
              <w:spacing w:before="240" w:after="240"/>
              <w:cnfStyle w:val="000000100000" w:firstRow="0" w:lastRow="0" w:firstColumn="0" w:lastColumn="0" w:oddVBand="0" w:evenVBand="0" w:oddHBand="1" w:evenHBand="0" w:firstRowFirstColumn="0" w:firstRowLastColumn="0" w:lastRowFirstColumn="0" w:lastRowLastColumn="0"/>
            </w:pPr>
            <w:r w:rsidRPr="4D4F9974">
              <w:rPr>
                <w:rFonts w:ascii="Arial" w:hAnsi="Arial" w:eastAsia="Arial" w:cs="Arial"/>
                <w:b/>
                <w:bCs/>
                <w:szCs w:val="20"/>
              </w:rPr>
              <w:t>Anhang:</w:t>
            </w:r>
            <w:r w:rsidRPr="4D4F9974">
              <w:rPr>
                <w:rFonts w:ascii="Arial" w:hAnsi="Arial" w:eastAsia="Arial" w:cs="Arial"/>
                <w:szCs w:val="20"/>
              </w:rPr>
              <w:t xml:space="preserve"> Technischer Fehlerbericht mit Fehlermeldung und Stacktrace zur Analyse.</w:t>
            </w:r>
          </w:p>
        </w:tc>
      </w:tr>
      <w:tr w:rsidRPr="00E3580A" w:rsidR="00592A6F" w:rsidTr="4D4F9974" w14:paraId="4510157E" w14:textId="77777777">
        <w:trPr>
          <w:trHeight w:val="567"/>
        </w:trPr>
        <w:tc>
          <w:tcPr>
            <w:cnfStyle w:val="001000000000" w:firstRow="0" w:lastRow="0" w:firstColumn="1" w:lastColumn="0" w:oddVBand="0" w:evenVBand="0" w:oddHBand="0" w:evenHBand="0" w:firstRowFirstColumn="0" w:firstRowLastColumn="0" w:lastRowFirstColumn="0" w:lastRowLastColumn="0"/>
            <w:tcW w:w="1028" w:type="dxa"/>
            <w:vAlign w:val="center"/>
          </w:tcPr>
          <w:p w:rsidRPr="00E3580A" w:rsidR="00592A6F" w:rsidP="00226086" w:rsidRDefault="00592A6F" w14:paraId="1C4119BB" w14:textId="77777777">
            <w:pPr>
              <w:pStyle w:val="Listenabsatz"/>
              <w:numPr>
                <w:ilvl w:val="0"/>
                <w:numId w:val="46"/>
              </w:numPr>
            </w:pPr>
          </w:p>
        </w:tc>
        <w:tc>
          <w:tcPr>
            <w:tcW w:w="4569" w:type="dxa"/>
          </w:tcPr>
          <w:p w:rsidR="00592A6F" w:rsidP="008F6995" w:rsidRDefault="00592A6F" w14:paraId="6C68F37E" w14:textId="55D603D8">
            <w:pPr>
              <w:cnfStyle w:val="000000000000" w:firstRow="0" w:lastRow="0" w:firstColumn="0" w:lastColumn="0" w:oddVBand="0" w:evenVBand="0" w:oddHBand="0" w:evenHBand="0" w:firstRowFirstColumn="0" w:firstRowLastColumn="0" w:lastRowFirstColumn="0" w:lastRowLastColumn="0"/>
            </w:pPr>
            <w:r>
              <w:t>[E-Mail-Versand fehlgeschlagen]</w:t>
            </w:r>
          </w:p>
          <w:p w:rsidR="00592A6F" w:rsidP="008F6995" w:rsidRDefault="00592A6F" w14:paraId="14041E26" w14:textId="77777777">
            <w:pPr>
              <w:cnfStyle w:val="000000000000" w:firstRow="0" w:lastRow="0" w:firstColumn="0" w:lastColumn="0" w:oddVBand="0" w:evenVBand="0" w:oddHBand="0" w:evenHBand="0" w:firstRowFirstColumn="0" w:firstRowLastColumn="0" w:lastRowFirstColumn="0" w:lastRowLastColumn="0"/>
            </w:pPr>
          </w:p>
          <w:p w:rsidR="00592A6F" w:rsidP="008F6995" w:rsidRDefault="00592A6F" w14:paraId="0CFFC302" w14:textId="77777777">
            <w:pPr>
              <w:cnfStyle w:val="000000000000" w:firstRow="0" w:lastRow="0" w:firstColumn="0" w:lastColumn="0" w:oddVBand="0" w:evenVBand="0" w:oddHBand="0" w:evenHBand="0" w:firstRowFirstColumn="0" w:firstRowLastColumn="0" w:lastRowFirstColumn="0" w:lastRowLastColumn="0"/>
            </w:pPr>
            <w:r>
              <w:t>Abschluss-E-Mail konnte nicht gesendet werden</w:t>
            </w:r>
          </w:p>
          <w:p w:rsidR="00592A6F" w:rsidP="008F6995" w:rsidRDefault="00592A6F" w14:paraId="63DF1D2E" w14:textId="77777777">
            <w:pPr>
              <w:cnfStyle w:val="000000000000" w:firstRow="0" w:lastRow="0" w:firstColumn="0" w:lastColumn="0" w:oddVBand="0" w:evenVBand="0" w:oddHBand="0" w:evenHBand="0" w:firstRowFirstColumn="0" w:firstRowLastColumn="0" w:lastRowFirstColumn="0" w:lastRowLastColumn="0"/>
            </w:pPr>
          </w:p>
          <w:p w:rsidR="00592A6F" w:rsidP="008F6995" w:rsidRDefault="00592A6F" w14:paraId="6E5D70B0" w14:textId="77777777">
            <w:pPr>
              <w:cnfStyle w:val="000000000000" w:firstRow="0" w:lastRow="0" w:firstColumn="0" w:lastColumn="0" w:oddVBand="0" w:evenVBand="0" w:oddHBand="0" w:evenHBand="0" w:firstRowFirstColumn="0" w:firstRowLastColumn="0" w:lastRowFirstColumn="0" w:lastRowLastColumn="0"/>
            </w:pPr>
            <w:r>
              <w:t>Handling:</w:t>
            </w:r>
          </w:p>
          <w:p w:rsidR="00592A6F" w:rsidP="00592A6F" w:rsidRDefault="00592A6F" w14:paraId="0057C278" w14:textId="77777777">
            <w:pPr>
              <w:pStyle w:val="Listenabsatz"/>
              <w:numPr>
                <w:ilvl w:val="0"/>
                <w:numId w:val="48"/>
              </w:numPr>
              <w:cnfStyle w:val="000000000000" w:firstRow="0" w:lastRow="0" w:firstColumn="0" w:lastColumn="0" w:oddVBand="0" w:evenVBand="0" w:oddHBand="0" w:evenHBand="0" w:firstRowFirstColumn="0" w:firstRowLastColumn="0" w:lastRowFirstColumn="0" w:lastRowLastColumn="0"/>
            </w:pPr>
            <w:r>
              <w:t>Retry 1x</w:t>
            </w:r>
          </w:p>
          <w:p w:rsidR="00592A6F" w:rsidP="00592A6F" w:rsidRDefault="00592A6F" w14:paraId="0884D5D5" w14:textId="6691C89D">
            <w:pPr>
              <w:pStyle w:val="Listenabsatz"/>
              <w:numPr>
                <w:ilvl w:val="0"/>
                <w:numId w:val="48"/>
              </w:numPr>
              <w:cnfStyle w:val="000000000000" w:firstRow="0" w:lastRow="0" w:firstColumn="0" w:lastColumn="0" w:oddVBand="0" w:evenVBand="0" w:oddHBand="0" w:evenHBand="0" w:firstRowFirstColumn="0" w:firstRowLastColumn="0" w:lastRowFirstColumn="0" w:lastRowLastColumn="0"/>
            </w:pPr>
            <w:r>
              <w:t>Fehler loggen</w:t>
            </w:r>
          </w:p>
        </w:tc>
        <w:tc>
          <w:tcPr>
            <w:tcW w:w="8861" w:type="dxa"/>
            <w:vAlign w:val="center"/>
          </w:tcPr>
          <w:p w:rsidRPr="00E3580A" w:rsidR="00592A6F" w:rsidP="008F6995" w:rsidRDefault="00592A6F" w14:paraId="6B0BF703" w14:textId="77777777">
            <w:pPr>
              <w:cnfStyle w:val="000000000000" w:firstRow="0" w:lastRow="0" w:firstColumn="0" w:lastColumn="0" w:oddVBand="0" w:evenVBand="0" w:oddHBand="0" w:evenHBand="0" w:firstRowFirstColumn="0" w:firstRowLastColumn="0" w:lastRowFirstColumn="0" w:lastRowLastColumn="0"/>
            </w:pPr>
          </w:p>
        </w:tc>
      </w:tr>
    </w:tbl>
    <w:p w:rsidR="00E3580A" w:rsidP="008F6995" w:rsidRDefault="00E3580A" w14:paraId="4515F8C8" w14:textId="77777777"/>
    <w:p w:rsidR="00E3580A" w:rsidP="008F6995" w:rsidRDefault="00E3580A" w14:paraId="402B9D6C" w14:textId="77777777"/>
    <w:p w:rsidR="00E3580A" w:rsidP="008F6995" w:rsidRDefault="00E3580A" w14:paraId="7D1BE8EE" w14:textId="77777777"/>
    <w:p w:rsidRPr="00E3580A" w:rsidR="00E3580A" w:rsidP="008F6995" w:rsidRDefault="00E3580A" w14:paraId="0EFDCBA4" w14:textId="644318D1">
      <w:pPr>
        <w:sectPr w:rsidRPr="00E3580A" w:rsidR="00E3580A" w:rsidSect="00F20E6E">
          <w:type w:val="continuous"/>
          <w:pgSz w:w="16838" w:h="11906" w:orient="landscape" w:code="9"/>
          <w:pgMar w:top="1304" w:right="1208" w:bottom="1304" w:left="1134" w:header="618" w:footer="471" w:gutter="0"/>
          <w:cols w:space="454"/>
          <w:titlePg/>
          <w:docGrid w:linePitch="360"/>
        </w:sectPr>
      </w:pPr>
    </w:p>
    <w:p w:rsidRPr="00474437" w:rsidR="009E1D97" w:rsidP="008F6995" w:rsidRDefault="009E1D97" w14:paraId="24DB83F3" w14:textId="77777777">
      <w:pPr>
        <w:pStyle w:val="berschrift1"/>
      </w:pPr>
      <w:bookmarkStart w:name="_Toc161134774" w:id="19"/>
      <w:bookmarkStart w:name="_Toc189321243" w:id="20"/>
      <w:r w:rsidRPr="00474437">
        <w:t>Testing</w:t>
      </w:r>
      <w:bookmarkEnd w:id="19"/>
      <w:bookmarkEnd w:id="20"/>
    </w:p>
    <w:p w:rsidR="009E1D97" w:rsidP="008F6995" w:rsidRDefault="009E1D97" w14:paraId="1461BFFF" w14:textId="77777777">
      <w:r>
        <w:t>Dieser Abschnitt beschreibt die Kriterien, anhand welcher der Roboter nach Fertigstellung der Entwicklung getestet wird. Sollte der Roboter sämtliche Testfälle bestehen, gilt die Entwicklung als abgeschlossen. Sollten zusätzliche Elemente getestet und entwickelt werden müssen, so ist dies im Rahmen eines Change Requests zu beantragen.</w:t>
      </w:r>
    </w:p>
    <w:p w:rsidR="009E1D97" w:rsidP="008F6995" w:rsidRDefault="009E1D97" w14:paraId="050F4E64" w14:textId="77777777"/>
    <w:p w:rsidRPr="00474437" w:rsidR="009E1D97" w:rsidP="008F6995" w:rsidRDefault="009E1D97" w14:paraId="373F0102" w14:textId="77777777">
      <w:pPr>
        <w:pStyle w:val="berschrift2"/>
      </w:pPr>
      <w:bookmarkStart w:name="_Toc161134775" w:id="21"/>
      <w:bookmarkStart w:name="_Toc189321244" w:id="22"/>
      <w:r w:rsidRPr="00474437">
        <w:t>Testfälle und Testdaten</w:t>
      </w:r>
      <w:bookmarkEnd w:id="21"/>
      <w:bookmarkEnd w:id="22"/>
      <w:r w:rsidRPr="00474437">
        <w:tab/>
      </w:r>
    </w:p>
    <w:tbl>
      <w:tblPr>
        <w:tblStyle w:val="Listentabelle3Akzent5"/>
        <w:tblW w:w="0" w:type="auto"/>
        <w:tblBorders>
          <w:insideH w:val="single" w:color="E0DFD9" w:themeColor="accent5" w:sz="4" w:space="0"/>
          <w:insideV w:val="single" w:color="E0DFD9" w:themeColor="accent5" w:sz="4" w:space="0"/>
        </w:tblBorders>
        <w:tblLook w:val="04A0" w:firstRow="1" w:lastRow="0" w:firstColumn="1" w:lastColumn="0" w:noHBand="0" w:noVBand="1"/>
      </w:tblPr>
      <w:tblGrid>
        <w:gridCol w:w="949"/>
        <w:gridCol w:w="4530"/>
        <w:gridCol w:w="3809"/>
      </w:tblGrid>
      <w:tr w:rsidRPr="009E1D97" w:rsidR="00EF3DC4" w:rsidTr="00EF3DC4" w14:paraId="44A73BA6" w14:textId="718FB58A">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49" w:type="dxa"/>
            <w:vAlign w:val="center"/>
          </w:tcPr>
          <w:p w:rsidRPr="009E1D97" w:rsidR="00EF3DC4" w:rsidP="008F6995" w:rsidRDefault="00EF3DC4" w14:paraId="071689CA" w14:textId="77777777">
            <w:r w:rsidRPr="009E1D97">
              <w:t>Testfall</w:t>
            </w:r>
          </w:p>
        </w:tc>
        <w:tc>
          <w:tcPr>
            <w:tcW w:w="4530" w:type="dxa"/>
            <w:vAlign w:val="center"/>
          </w:tcPr>
          <w:p w:rsidRPr="009E1D97" w:rsidR="00EF3DC4" w:rsidP="008F6995" w:rsidRDefault="00EF3DC4" w14:paraId="06B0B89E" w14:textId="77777777">
            <w:pPr>
              <w:cnfStyle w:val="100000000000" w:firstRow="1" w:lastRow="0" w:firstColumn="0" w:lastColumn="0" w:oddVBand="0" w:evenVBand="0" w:oddHBand="0" w:evenHBand="0" w:firstRowFirstColumn="0" w:firstRowLastColumn="0" w:lastRowFirstColumn="0" w:lastRowLastColumn="0"/>
            </w:pPr>
            <w:r w:rsidRPr="009E1D97">
              <w:t>Beschreibung</w:t>
            </w:r>
          </w:p>
        </w:tc>
        <w:tc>
          <w:tcPr>
            <w:tcW w:w="3809" w:type="dxa"/>
          </w:tcPr>
          <w:p w:rsidRPr="009E1D97" w:rsidR="00EF3DC4" w:rsidP="008F6995" w:rsidRDefault="00EF3DC4" w14:paraId="313457A9" w14:textId="0A0D6222">
            <w:pPr>
              <w:cnfStyle w:val="100000000000" w:firstRow="1" w:lastRow="0" w:firstColumn="0" w:lastColumn="0" w:oddVBand="0" w:evenVBand="0" w:oddHBand="0" w:evenHBand="0" w:firstRowFirstColumn="0" w:firstRowLastColumn="0" w:lastRowFirstColumn="0" w:lastRowLastColumn="0"/>
            </w:pPr>
            <w:r>
              <w:t>Erwartetes Erge</w:t>
            </w:r>
            <w:r w:rsidR="00086B2B">
              <w:t>bnis</w:t>
            </w:r>
          </w:p>
        </w:tc>
      </w:tr>
      <w:tr w:rsidRPr="009E1D97" w:rsidR="00EF3DC4" w:rsidTr="00EF3DC4" w14:paraId="2C87EF7B" w14:textId="6B240218">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49" w:type="dxa"/>
            <w:vAlign w:val="center"/>
          </w:tcPr>
          <w:p w:rsidRPr="009E1D97" w:rsidR="00EF3DC4" w:rsidP="008F6995" w:rsidRDefault="00EF3DC4" w14:paraId="5EA81643" w14:textId="77777777">
            <w:r w:rsidRPr="009E1D97">
              <w:t>1.0</w:t>
            </w:r>
          </w:p>
        </w:tc>
        <w:tc>
          <w:tcPr>
            <w:tcW w:w="4530" w:type="dxa"/>
          </w:tcPr>
          <w:p w:rsidRPr="009E1D97" w:rsidR="00EF3DC4" w:rsidP="008F6995" w:rsidRDefault="00086B2B" w14:paraId="716AE2B3" w14:textId="1109527A">
            <w:pPr>
              <w:cnfStyle w:val="000000100000" w:firstRow="0" w:lastRow="0" w:firstColumn="0" w:lastColumn="0" w:oddVBand="0" w:evenVBand="0" w:oddHBand="1" w:evenHBand="0" w:firstRowFirstColumn="0" w:firstRowLastColumn="0" w:lastRowFirstColumn="0" w:lastRowLastColumn="0"/>
            </w:pPr>
            <w:r>
              <w:t>Ein Kurs mit gültiger Semesterinformation</w:t>
            </w:r>
          </w:p>
        </w:tc>
        <w:tc>
          <w:tcPr>
            <w:tcW w:w="3809" w:type="dxa"/>
          </w:tcPr>
          <w:p w:rsidRPr="009E1D97" w:rsidR="00EF3DC4" w:rsidP="008F6995" w:rsidRDefault="00086B2B" w14:paraId="5F714582" w14:textId="636307C5">
            <w:pPr>
              <w:cnfStyle w:val="000000100000" w:firstRow="0" w:lastRow="0" w:firstColumn="0" w:lastColumn="0" w:oddVBand="0" w:evenVBand="0" w:oddHBand="1" w:evenHBand="0" w:firstRowFirstColumn="0" w:firstRowLastColumn="0" w:lastRowFirstColumn="0" w:lastRowLastColumn="0"/>
            </w:pPr>
            <w:r>
              <w:t>Lernplan wird korrekt generiert und als PDF gespeichert</w:t>
            </w:r>
          </w:p>
        </w:tc>
      </w:tr>
      <w:tr w:rsidRPr="009E1D97" w:rsidR="00EF3DC4" w:rsidTr="00EF3DC4" w14:paraId="0303C5BB" w14:textId="565425EA">
        <w:trPr>
          <w:trHeight w:val="397"/>
        </w:trPr>
        <w:tc>
          <w:tcPr>
            <w:cnfStyle w:val="001000000000" w:firstRow="0" w:lastRow="0" w:firstColumn="1" w:lastColumn="0" w:oddVBand="0" w:evenVBand="0" w:oddHBand="0" w:evenHBand="0" w:firstRowFirstColumn="0" w:firstRowLastColumn="0" w:lastRowFirstColumn="0" w:lastRowLastColumn="0"/>
            <w:tcW w:w="949" w:type="dxa"/>
            <w:vAlign w:val="center"/>
          </w:tcPr>
          <w:p w:rsidRPr="009E1D97" w:rsidR="00EF3DC4" w:rsidP="008F6995" w:rsidRDefault="00EF3DC4" w14:paraId="75FAFE4C" w14:textId="77777777">
            <w:r w:rsidRPr="009E1D97">
              <w:t>2.0</w:t>
            </w:r>
          </w:p>
        </w:tc>
        <w:tc>
          <w:tcPr>
            <w:tcW w:w="4530" w:type="dxa"/>
          </w:tcPr>
          <w:p w:rsidRPr="009E1D97" w:rsidR="00EF3DC4" w:rsidP="008F6995" w:rsidRDefault="00086B2B" w14:paraId="38FAA7CA" w14:textId="1FE0EB52">
            <w:pPr>
              <w:cnfStyle w:val="000000000000" w:firstRow="0" w:lastRow="0" w:firstColumn="0" w:lastColumn="0" w:oddVBand="0" w:evenVBand="0" w:oddHBand="0" w:evenHBand="0" w:firstRowFirstColumn="0" w:firstRowLastColumn="0" w:lastRowFirstColumn="0" w:lastRowLastColumn="0"/>
            </w:pPr>
            <w:r>
              <w:t>Mehrere Kurse vorhanden</w:t>
            </w:r>
          </w:p>
        </w:tc>
        <w:tc>
          <w:tcPr>
            <w:tcW w:w="3809" w:type="dxa"/>
          </w:tcPr>
          <w:p w:rsidRPr="009E1D97" w:rsidR="00EF3DC4" w:rsidP="008F6995" w:rsidRDefault="00086B2B" w14:paraId="753F5E51" w14:textId="701F5E27">
            <w:pPr>
              <w:cnfStyle w:val="000000000000" w:firstRow="0" w:lastRow="0" w:firstColumn="0" w:lastColumn="0" w:oddVBand="0" w:evenVBand="0" w:oddHBand="0" w:evenHBand="0" w:firstRowFirstColumn="0" w:firstRowLastColumn="0" w:lastRowFirstColumn="0" w:lastRowLastColumn="0"/>
            </w:pPr>
            <w:r>
              <w:t>Alle Kurse werden iteriert und verarbeitet</w:t>
            </w:r>
          </w:p>
        </w:tc>
      </w:tr>
      <w:tr w:rsidRPr="009E1D97" w:rsidR="00EF3DC4" w:rsidTr="00EF3DC4" w14:paraId="6E55018C" w14:textId="6CDFC566">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49" w:type="dxa"/>
            <w:vAlign w:val="center"/>
          </w:tcPr>
          <w:p w:rsidRPr="009E1D97" w:rsidR="00EF3DC4" w:rsidP="008F6995" w:rsidRDefault="00EF3DC4" w14:paraId="42C54623" w14:textId="77777777">
            <w:r w:rsidRPr="009E1D97">
              <w:t>2.1</w:t>
            </w:r>
          </w:p>
        </w:tc>
        <w:tc>
          <w:tcPr>
            <w:tcW w:w="4530" w:type="dxa"/>
          </w:tcPr>
          <w:p w:rsidRPr="009E1D97" w:rsidR="00EF3DC4" w:rsidP="008F6995" w:rsidRDefault="00086B2B" w14:paraId="25209731" w14:textId="2AADEA3E">
            <w:pPr>
              <w:cnfStyle w:val="000000100000" w:firstRow="0" w:lastRow="0" w:firstColumn="0" w:lastColumn="0" w:oddVBand="0" w:evenVBand="0" w:oddHBand="1" w:evenHBand="0" w:firstRowFirstColumn="0" w:firstRowLastColumn="0" w:lastRowFirstColumn="0" w:lastRowLastColumn="0"/>
            </w:pPr>
            <w:r>
              <w:t>Kurs ohne Semesterinformation</w:t>
            </w:r>
          </w:p>
        </w:tc>
        <w:tc>
          <w:tcPr>
            <w:tcW w:w="3809" w:type="dxa"/>
          </w:tcPr>
          <w:p w:rsidRPr="009E1D97" w:rsidR="00EF3DC4" w:rsidP="008F6995" w:rsidRDefault="00086B2B" w14:paraId="5FA4C6ED" w14:textId="43E7CBAA">
            <w:pPr>
              <w:cnfStyle w:val="000000100000" w:firstRow="0" w:lastRow="0" w:firstColumn="0" w:lastColumn="0" w:oddVBand="0" w:evenVBand="0" w:oddHBand="1" w:evenHBand="0" w:firstRowFirstColumn="0" w:firstRowLastColumn="0" w:lastRowFirstColumn="0" w:lastRowLastColumn="0"/>
            </w:pPr>
            <w:r>
              <w:t>Kurs wird übersprungen, Warnung wird geloggt</w:t>
            </w:r>
          </w:p>
        </w:tc>
      </w:tr>
      <w:tr w:rsidRPr="009E1D97" w:rsidR="00EF3DC4" w:rsidTr="00EF3DC4" w14:paraId="22C9FC8A" w14:textId="16ACA478">
        <w:trPr>
          <w:trHeight w:val="397"/>
        </w:trPr>
        <w:tc>
          <w:tcPr>
            <w:cnfStyle w:val="001000000000" w:firstRow="0" w:lastRow="0" w:firstColumn="1" w:lastColumn="0" w:oddVBand="0" w:evenVBand="0" w:oddHBand="0" w:evenHBand="0" w:firstRowFirstColumn="0" w:firstRowLastColumn="0" w:lastRowFirstColumn="0" w:lastRowLastColumn="0"/>
            <w:tcW w:w="949" w:type="dxa"/>
            <w:vAlign w:val="center"/>
          </w:tcPr>
          <w:p w:rsidRPr="009E1D97" w:rsidR="00EF3DC4" w:rsidP="008F6995" w:rsidRDefault="00EF3DC4" w14:paraId="4E295464" w14:textId="77777777">
            <w:r w:rsidRPr="009E1D97">
              <w:t>2.2</w:t>
            </w:r>
          </w:p>
        </w:tc>
        <w:tc>
          <w:tcPr>
            <w:tcW w:w="4530" w:type="dxa"/>
          </w:tcPr>
          <w:p w:rsidRPr="009E1D97" w:rsidR="00EF3DC4" w:rsidP="008F6995" w:rsidRDefault="00086B2B" w14:paraId="229755F9" w14:textId="7A284D2E">
            <w:pPr>
              <w:cnfStyle w:val="000000000000" w:firstRow="0" w:lastRow="0" w:firstColumn="0" w:lastColumn="0" w:oddVBand="0" w:evenVBand="0" w:oddHBand="0" w:evenHBand="0" w:firstRowFirstColumn="0" w:firstRowLastColumn="0" w:lastRowFirstColumn="0" w:lastRowLastColumn="0"/>
            </w:pPr>
            <w:r>
              <w:t>Leere Kursliste</w:t>
            </w:r>
          </w:p>
        </w:tc>
        <w:tc>
          <w:tcPr>
            <w:tcW w:w="3809" w:type="dxa"/>
          </w:tcPr>
          <w:p w:rsidRPr="009E1D97" w:rsidR="00EF3DC4" w:rsidP="008F6995" w:rsidRDefault="00086B2B" w14:paraId="782E4F94" w14:textId="23C457A0">
            <w:pPr>
              <w:cnfStyle w:val="000000000000" w:firstRow="0" w:lastRow="0" w:firstColumn="0" w:lastColumn="0" w:oddVBand="0" w:evenVBand="0" w:oddHBand="0" w:evenHBand="0" w:firstRowFirstColumn="0" w:firstRowLastColumn="0" w:lastRowFirstColumn="0" w:lastRowLastColumn="0"/>
            </w:pPr>
            <w:r>
              <w:t>Prozess beendet sich ohne Fehler, Abschluss-E-Mail wird gesendet</w:t>
            </w:r>
          </w:p>
        </w:tc>
      </w:tr>
      <w:tr w:rsidRPr="009E1D97" w:rsidR="00086B2B" w:rsidTr="00EF3DC4" w14:paraId="5E84F105"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49" w:type="dxa"/>
            <w:vAlign w:val="center"/>
          </w:tcPr>
          <w:p w:rsidRPr="009E1D97" w:rsidR="00086B2B" w:rsidP="008F6995" w:rsidRDefault="00086B2B" w14:paraId="0BBBD7E7" w14:textId="223D93AF">
            <w:r>
              <w:t>3.0</w:t>
            </w:r>
          </w:p>
        </w:tc>
        <w:tc>
          <w:tcPr>
            <w:tcW w:w="4530" w:type="dxa"/>
          </w:tcPr>
          <w:p w:rsidR="00086B2B" w:rsidP="008F6995" w:rsidRDefault="00086B2B" w14:paraId="40566F3E" w14:textId="6C7998AC">
            <w:pPr>
              <w:cnfStyle w:val="000000100000" w:firstRow="0" w:lastRow="0" w:firstColumn="0" w:lastColumn="0" w:oddVBand="0" w:evenVBand="0" w:oddHBand="1" w:evenHBand="0" w:firstRowFirstColumn="0" w:firstRowLastColumn="0" w:lastRowFirstColumn="0" w:lastRowLastColumn="0"/>
            </w:pPr>
            <w:r>
              <w:t>LLM liefert ungültige Antwort</w:t>
            </w:r>
          </w:p>
        </w:tc>
        <w:tc>
          <w:tcPr>
            <w:tcW w:w="3809" w:type="dxa"/>
          </w:tcPr>
          <w:p w:rsidR="00086B2B" w:rsidP="008F6995" w:rsidRDefault="00086B2B" w14:paraId="4EF66B73" w14:textId="2B0FC8D6">
            <w:pPr>
              <w:cnfStyle w:val="000000100000" w:firstRow="0" w:lastRow="0" w:firstColumn="0" w:lastColumn="0" w:oddVBand="0" w:evenVBand="0" w:oddHBand="1" w:evenHBand="0" w:firstRowFirstColumn="0" w:firstRowLastColumn="0" w:lastRowFirstColumn="0" w:lastRowLastColumn="0"/>
            </w:pPr>
            <w:r>
              <w:t>Retry wird ausgelöst (max. 3x)</w:t>
            </w:r>
          </w:p>
        </w:tc>
      </w:tr>
      <w:tr w:rsidRPr="009E1D97" w:rsidR="00086B2B" w:rsidTr="00EF3DC4" w14:paraId="23662F6B" w14:textId="77777777">
        <w:trPr>
          <w:trHeight w:val="397"/>
        </w:trPr>
        <w:tc>
          <w:tcPr>
            <w:cnfStyle w:val="001000000000" w:firstRow="0" w:lastRow="0" w:firstColumn="1" w:lastColumn="0" w:oddVBand="0" w:evenVBand="0" w:oddHBand="0" w:evenHBand="0" w:firstRowFirstColumn="0" w:firstRowLastColumn="0" w:lastRowFirstColumn="0" w:lastRowLastColumn="0"/>
            <w:tcW w:w="949" w:type="dxa"/>
            <w:vAlign w:val="center"/>
          </w:tcPr>
          <w:p w:rsidR="00086B2B" w:rsidP="008F6995" w:rsidRDefault="001A0273" w14:paraId="16CA3D62" w14:textId="714F7126">
            <w:r>
              <w:t>3.1</w:t>
            </w:r>
          </w:p>
        </w:tc>
        <w:tc>
          <w:tcPr>
            <w:tcW w:w="4530" w:type="dxa"/>
          </w:tcPr>
          <w:p w:rsidR="00086B2B" w:rsidP="008F6995" w:rsidRDefault="001A0273" w14:paraId="67A1A16E" w14:textId="59FE6C19">
            <w:pPr>
              <w:cnfStyle w:val="000000000000" w:firstRow="0" w:lastRow="0" w:firstColumn="0" w:lastColumn="0" w:oddVBand="0" w:evenVBand="0" w:oddHBand="0" w:evenHBand="0" w:firstRowFirstColumn="0" w:firstRowLastColumn="0" w:lastRowFirstColumn="0" w:lastRowLastColumn="0"/>
            </w:pPr>
            <w:r>
              <w:t>LLM liefert nach Retry gültige Antwort</w:t>
            </w:r>
          </w:p>
        </w:tc>
        <w:tc>
          <w:tcPr>
            <w:tcW w:w="3809" w:type="dxa"/>
          </w:tcPr>
          <w:p w:rsidR="00086B2B" w:rsidP="008F6995" w:rsidRDefault="00141A97" w14:paraId="3EBAE814" w14:textId="61615062">
            <w:pPr>
              <w:cnfStyle w:val="000000000000" w:firstRow="0" w:lastRow="0" w:firstColumn="0" w:lastColumn="0" w:oddVBand="0" w:evenVBand="0" w:oddHBand="0" w:evenHBand="0" w:firstRowFirstColumn="0" w:firstRowLastColumn="0" w:lastRowFirstColumn="0" w:lastRowLastColumn="0"/>
            </w:pPr>
            <w:r>
              <w:t>Prozess läuft normal weiter</w:t>
            </w:r>
          </w:p>
        </w:tc>
      </w:tr>
      <w:tr w:rsidRPr="009E1D97" w:rsidR="00141A97" w:rsidTr="00EF3DC4" w14:paraId="34CEE80D"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49" w:type="dxa"/>
            <w:vAlign w:val="center"/>
          </w:tcPr>
          <w:p w:rsidR="00141A97" w:rsidP="008F6995" w:rsidRDefault="00141A97" w14:paraId="7105C6EF" w14:textId="50BD8FF5">
            <w:r>
              <w:t>3.2</w:t>
            </w:r>
          </w:p>
        </w:tc>
        <w:tc>
          <w:tcPr>
            <w:tcW w:w="4530" w:type="dxa"/>
          </w:tcPr>
          <w:p w:rsidR="00141A97" w:rsidP="008F6995" w:rsidRDefault="00141A97" w14:paraId="05ADB6F0" w14:textId="6FA6936A">
            <w:pPr>
              <w:cnfStyle w:val="000000100000" w:firstRow="0" w:lastRow="0" w:firstColumn="0" w:lastColumn="0" w:oddVBand="0" w:evenVBand="0" w:oddHBand="1" w:evenHBand="0" w:firstRowFirstColumn="0" w:firstRowLastColumn="0" w:lastRowFirstColumn="0" w:lastRowLastColumn="0"/>
            </w:pPr>
            <w:r>
              <w:t>LLM bleibt ungültig nach 3 Versuchen</w:t>
            </w:r>
          </w:p>
        </w:tc>
        <w:tc>
          <w:tcPr>
            <w:tcW w:w="3809" w:type="dxa"/>
          </w:tcPr>
          <w:p w:rsidR="00141A97" w:rsidP="008F6995" w:rsidRDefault="00141A97" w14:paraId="744FCF41" w14:textId="42C21672">
            <w:pPr>
              <w:cnfStyle w:val="000000100000" w:firstRow="0" w:lastRow="0" w:firstColumn="0" w:lastColumn="0" w:oddVBand="0" w:evenVBand="0" w:oddHBand="1" w:evenHBand="0" w:firstRowFirstColumn="0" w:firstRowLastColumn="0" w:lastRowFirstColumn="0" w:lastRowLastColumn="0"/>
            </w:pPr>
            <w:r>
              <w:t>Fehler wird geloggt, Kurs wird übersprungen</w:t>
            </w:r>
          </w:p>
        </w:tc>
      </w:tr>
      <w:tr w:rsidRPr="009E1D97" w:rsidR="00141A97" w:rsidTr="00EF3DC4" w14:paraId="71F24659" w14:textId="77777777">
        <w:trPr>
          <w:trHeight w:val="397"/>
        </w:trPr>
        <w:tc>
          <w:tcPr>
            <w:cnfStyle w:val="001000000000" w:firstRow="0" w:lastRow="0" w:firstColumn="1" w:lastColumn="0" w:oddVBand="0" w:evenVBand="0" w:oddHBand="0" w:evenHBand="0" w:firstRowFirstColumn="0" w:firstRowLastColumn="0" w:lastRowFirstColumn="0" w:lastRowLastColumn="0"/>
            <w:tcW w:w="949" w:type="dxa"/>
            <w:vAlign w:val="center"/>
          </w:tcPr>
          <w:p w:rsidR="00141A97" w:rsidP="008F6995" w:rsidRDefault="00141A97" w14:paraId="698D1683" w14:textId="6574A0EF">
            <w:r>
              <w:t>4.0</w:t>
            </w:r>
          </w:p>
        </w:tc>
        <w:tc>
          <w:tcPr>
            <w:tcW w:w="4530" w:type="dxa"/>
          </w:tcPr>
          <w:p w:rsidR="00141A97" w:rsidP="008F6995" w:rsidRDefault="00141A97" w14:paraId="64A59A3F" w14:textId="3218ACCE">
            <w:pPr>
              <w:cnfStyle w:val="000000000000" w:firstRow="0" w:lastRow="0" w:firstColumn="0" w:lastColumn="0" w:oddVBand="0" w:evenVBand="0" w:oddHBand="0" w:evenHBand="0" w:firstRowFirstColumn="0" w:firstRowLastColumn="0" w:lastRowFirstColumn="0" w:lastRowLastColumn="0"/>
            </w:pPr>
            <w:r>
              <w:t>Moodle API nicht erreichbar</w:t>
            </w:r>
          </w:p>
        </w:tc>
        <w:tc>
          <w:tcPr>
            <w:tcW w:w="3809" w:type="dxa"/>
          </w:tcPr>
          <w:p w:rsidR="00141A97" w:rsidP="008F6995" w:rsidRDefault="00141A97" w14:paraId="401B49FD" w14:textId="262AE4FF">
            <w:pPr>
              <w:cnfStyle w:val="000000000000" w:firstRow="0" w:lastRow="0" w:firstColumn="0" w:lastColumn="0" w:oddVBand="0" w:evenVBand="0" w:oddHBand="0" w:evenHBand="0" w:firstRowFirstColumn="0" w:firstRowLastColumn="0" w:lastRowFirstColumn="0" w:lastRowLastColumn="0"/>
            </w:pPr>
            <w:r>
              <w:t>Retry wird durchgeführt</w:t>
            </w:r>
          </w:p>
        </w:tc>
      </w:tr>
      <w:tr w:rsidRPr="009E1D97" w:rsidR="00141A97" w:rsidTr="00EF3DC4" w14:paraId="7E412B8C"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49" w:type="dxa"/>
            <w:vAlign w:val="center"/>
          </w:tcPr>
          <w:p w:rsidR="00141A97" w:rsidP="008F6995" w:rsidRDefault="00141A97" w14:paraId="167E9D6A" w14:textId="35047234">
            <w:r>
              <w:t>5.0</w:t>
            </w:r>
          </w:p>
        </w:tc>
        <w:tc>
          <w:tcPr>
            <w:tcW w:w="4530" w:type="dxa"/>
          </w:tcPr>
          <w:p w:rsidR="00141A97" w:rsidP="008F6995" w:rsidRDefault="00141A97" w14:paraId="1269A548" w14:textId="44BF0B72">
            <w:pPr>
              <w:cnfStyle w:val="000000100000" w:firstRow="0" w:lastRow="0" w:firstColumn="0" w:lastColumn="0" w:oddVBand="0" w:evenVBand="0" w:oddHBand="1" w:evenHBand="0" w:firstRowFirstColumn="0" w:firstRowLastColumn="0" w:lastRowFirstColumn="0" w:lastRowLastColumn="0"/>
            </w:pPr>
            <w:r>
              <w:t>PDF-Generierung schlägt fehl</w:t>
            </w:r>
          </w:p>
        </w:tc>
        <w:tc>
          <w:tcPr>
            <w:tcW w:w="3809" w:type="dxa"/>
          </w:tcPr>
          <w:p w:rsidR="00141A97" w:rsidP="008F6995" w:rsidRDefault="00141A97" w14:paraId="79F6705A" w14:textId="4580D631">
            <w:pPr>
              <w:cnfStyle w:val="000000100000" w:firstRow="0" w:lastRow="0" w:firstColumn="0" w:lastColumn="0" w:oddVBand="0" w:evenVBand="0" w:oddHBand="1" w:evenHBand="0" w:firstRowFirstColumn="0" w:firstRowLastColumn="0" w:lastRowFirstColumn="0" w:lastRowLastColumn="0"/>
            </w:pPr>
            <w:r>
              <w:t>Fehler wird geloggt, Prozess läuft weiter</w:t>
            </w:r>
          </w:p>
        </w:tc>
      </w:tr>
      <w:tr w:rsidRPr="009E1D97" w:rsidR="000077A9" w:rsidTr="00EF3DC4" w14:paraId="4341BC08" w14:textId="77777777">
        <w:trPr>
          <w:trHeight w:val="397"/>
        </w:trPr>
        <w:tc>
          <w:tcPr>
            <w:cnfStyle w:val="001000000000" w:firstRow="0" w:lastRow="0" w:firstColumn="1" w:lastColumn="0" w:oddVBand="0" w:evenVBand="0" w:oddHBand="0" w:evenHBand="0" w:firstRowFirstColumn="0" w:firstRowLastColumn="0" w:lastRowFirstColumn="0" w:lastRowLastColumn="0"/>
            <w:tcW w:w="949" w:type="dxa"/>
            <w:vAlign w:val="center"/>
          </w:tcPr>
          <w:p w:rsidR="000077A9" w:rsidP="008F6995" w:rsidRDefault="000077A9" w14:paraId="09C34DAC" w14:textId="7F4836DD">
            <w:r>
              <w:t>6.0</w:t>
            </w:r>
          </w:p>
        </w:tc>
        <w:tc>
          <w:tcPr>
            <w:tcW w:w="4530" w:type="dxa"/>
          </w:tcPr>
          <w:p w:rsidR="000077A9" w:rsidP="008F6995" w:rsidRDefault="000077A9" w14:paraId="24876540" w14:textId="13DBCA47">
            <w:pPr>
              <w:cnfStyle w:val="000000000000" w:firstRow="0" w:lastRow="0" w:firstColumn="0" w:lastColumn="0" w:oddVBand="0" w:evenVBand="0" w:oddHBand="0" w:evenHBand="0" w:firstRowFirstColumn="0" w:firstRowLastColumn="0" w:lastRowFirstColumn="0" w:lastRowLastColumn="0"/>
            </w:pPr>
            <w:r>
              <w:t>Abschluss-E-Mail-Versand</w:t>
            </w:r>
          </w:p>
        </w:tc>
        <w:tc>
          <w:tcPr>
            <w:tcW w:w="3809" w:type="dxa"/>
          </w:tcPr>
          <w:p w:rsidR="000077A9" w:rsidP="008F6995" w:rsidRDefault="000077A9" w14:paraId="794410B4" w14:textId="63DC83B2">
            <w:pPr>
              <w:cnfStyle w:val="000000000000" w:firstRow="0" w:lastRow="0" w:firstColumn="0" w:lastColumn="0" w:oddVBand="0" w:evenVBand="0" w:oddHBand="0" w:evenHBand="0" w:firstRowFirstColumn="0" w:firstRowLastColumn="0" w:lastRowFirstColumn="0" w:lastRowLastColumn="0"/>
            </w:pPr>
            <w:r>
              <w:t>E-Mail wird erfolgreich verschickt</w:t>
            </w:r>
          </w:p>
        </w:tc>
      </w:tr>
    </w:tbl>
    <w:p w:rsidR="009E1D97" w:rsidP="008F6995" w:rsidRDefault="009E1D97" w14:paraId="39E9EDC2" w14:textId="77777777"/>
    <w:p w:rsidRPr="00474437" w:rsidR="009E1D97" w:rsidP="008F6995" w:rsidRDefault="009E1D97" w14:paraId="5E530B15" w14:textId="77777777">
      <w:pPr>
        <w:pStyle w:val="berschrift2"/>
      </w:pPr>
      <w:bookmarkStart w:name="_Toc161134776" w:id="23"/>
      <w:bookmarkStart w:name="_Toc189321245" w:id="24"/>
      <w:r w:rsidRPr="00474437">
        <w:t>Generierung von Testfällen</w:t>
      </w:r>
      <w:bookmarkEnd w:id="23"/>
      <w:bookmarkEnd w:id="24"/>
    </w:p>
    <w:tbl>
      <w:tblPr>
        <w:tblStyle w:val="Listentabelle3Akzent5"/>
        <w:tblW w:w="0" w:type="auto"/>
        <w:tblBorders>
          <w:insideH w:val="single" w:color="E0DFD9" w:themeColor="accent5" w:sz="4" w:space="0"/>
          <w:insideV w:val="single" w:color="E0DFD9" w:themeColor="accent5" w:sz="4" w:space="0"/>
        </w:tblBorders>
        <w:tblLook w:val="04A0" w:firstRow="1" w:lastRow="0" w:firstColumn="1" w:lastColumn="0" w:noHBand="0" w:noVBand="1"/>
      </w:tblPr>
      <w:tblGrid>
        <w:gridCol w:w="988"/>
        <w:gridCol w:w="4728"/>
        <w:gridCol w:w="3344"/>
      </w:tblGrid>
      <w:tr w:rsidRPr="009E1D97" w:rsidR="009E1D97" w:rsidTr="009E1D97" w14:paraId="7240043D"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988" w:type="dxa"/>
            <w:tcBorders>
              <w:bottom w:val="none" w:color="auto" w:sz="0" w:space="0"/>
              <w:right w:val="none" w:color="auto" w:sz="0" w:space="0"/>
            </w:tcBorders>
            <w:vAlign w:val="center"/>
          </w:tcPr>
          <w:p w:rsidRPr="009E1D97" w:rsidR="009E1D97" w:rsidP="008F6995" w:rsidRDefault="009E1D97" w14:paraId="32DD1C24" w14:textId="77777777">
            <w:r w:rsidRPr="009E1D97">
              <w:t>Schritt</w:t>
            </w:r>
          </w:p>
        </w:tc>
        <w:tc>
          <w:tcPr>
            <w:tcW w:w="4728" w:type="dxa"/>
            <w:vAlign w:val="center"/>
          </w:tcPr>
          <w:p w:rsidRPr="009E1D97" w:rsidR="009E1D97" w:rsidP="008F6995" w:rsidRDefault="009E1D97" w14:paraId="678D600D" w14:textId="77777777">
            <w:pPr>
              <w:cnfStyle w:val="100000000000" w:firstRow="1" w:lastRow="0" w:firstColumn="0" w:lastColumn="0" w:oddVBand="0" w:evenVBand="0" w:oddHBand="0" w:evenHBand="0" w:firstRowFirstColumn="0" w:firstRowLastColumn="0" w:lastRowFirstColumn="0" w:lastRowLastColumn="0"/>
            </w:pPr>
            <w:r w:rsidRPr="009E1D97">
              <w:t>Beschreibung</w:t>
            </w:r>
          </w:p>
        </w:tc>
        <w:tc>
          <w:tcPr>
            <w:tcW w:w="3344" w:type="dxa"/>
            <w:vAlign w:val="center"/>
          </w:tcPr>
          <w:p w:rsidRPr="009E1D97" w:rsidR="009E1D97" w:rsidP="008F6995" w:rsidRDefault="009E1D97" w14:paraId="35AABDCC" w14:textId="77777777">
            <w:pPr>
              <w:cnfStyle w:val="100000000000" w:firstRow="1" w:lastRow="0" w:firstColumn="0" w:lastColumn="0" w:oddVBand="0" w:evenVBand="0" w:oddHBand="0" w:evenHBand="0" w:firstRowFirstColumn="0" w:firstRowLastColumn="0" w:lastRowFirstColumn="0" w:lastRowLastColumn="0"/>
            </w:pPr>
            <w:r w:rsidRPr="009E1D97">
              <w:t>Screenshot</w:t>
            </w:r>
          </w:p>
        </w:tc>
      </w:tr>
      <w:tr w:rsidRPr="009E1D97" w:rsidR="009E1D97" w:rsidTr="009E1D97" w14:paraId="371DFCB1"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88" w:type="dxa"/>
            <w:tcBorders>
              <w:top w:val="none" w:color="auto" w:sz="0" w:space="0"/>
              <w:bottom w:val="none" w:color="auto" w:sz="0" w:space="0"/>
              <w:right w:val="none" w:color="auto" w:sz="0" w:space="0"/>
            </w:tcBorders>
            <w:vAlign w:val="center"/>
          </w:tcPr>
          <w:p w:rsidRPr="009E1D97" w:rsidR="009E1D97" w:rsidP="008F6995" w:rsidRDefault="009E1D97" w14:paraId="1CEF7CCB" w14:textId="77777777">
            <w:r w:rsidRPr="009E1D97">
              <w:t>1</w:t>
            </w:r>
          </w:p>
        </w:tc>
        <w:tc>
          <w:tcPr>
            <w:tcW w:w="4728" w:type="dxa"/>
            <w:tcBorders>
              <w:top w:val="none" w:color="auto" w:sz="0" w:space="0"/>
              <w:bottom w:val="none" w:color="auto" w:sz="0" w:space="0"/>
            </w:tcBorders>
          </w:tcPr>
          <w:p w:rsidRPr="009E1D97" w:rsidR="009E1D97" w:rsidP="008F6995" w:rsidRDefault="00FB4DBA" w14:paraId="2A932920" w14:textId="7DD16D03">
            <w:pPr>
              <w:cnfStyle w:val="000000100000" w:firstRow="0" w:lastRow="0" w:firstColumn="0" w:lastColumn="0" w:oddVBand="0" w:evenVBand="0" w:oddHBand="1" w:evenHBand="0" w:firstRowFirstColumn="0" w:firstRowLastColumn="0" w:lastRowFirstColumn="0" w:lastRowLastColumn="0"/>
            </w:pPr>
            <w:r>
              <w:t>Testdaten vorbereiten</w:t>
            </w:r>
          </w:p>
        </w:tc>
        <w:tc>
          <w:tcPr>
            <w:tcW w:w="3344" w:type="dxa"/>
            <w:tcBorders>
              <w:top w:val="none" w:color="auto" w:sz="0" w:space="0"/>
              <w:bottom w:val="none" w:color="auto" w:sz="0" w:space="0"/>
            </w:tcBorders>
            <w:vAlign w:val="center"/>
          </w:tcPr>
          <w:p w:rsidRPr="009E1D97" w:rsidR="009E1D97" w:rsidP="008F6995" w:rsidRDefault="009E1D97" w14:paraId="6A9D7EFF" w14:textId="77777777">
            <w:pPr>
              <w:cnfStyle w:val="000000100000" w:firstRow="0" w:lastRow="0" w:firstColumn="0" w:lastColumn="0" w:oddVBand="0" w:evenVBand="0" w:oddHBand="1" w:evenHBand="0" w:firstRowFirstColumn="0" w:firstRowLastColumn="0" w:lastRowFirstColumn="0" w:lastRowLastColumn="0"/>
            </w:pPr>
          </w:p>
        </w:tc>
      </w:tr>
      <w:tr w:rsidRPr="009E1D97" w:rsidR="009E1D97" w:rsidTr="009E1D97" w14:paraId="51A88C7D" w14:textId="77777777">
        <w:trPr>
          <w:trHeight w:val="397"/>
        </w:trPr>
        <w:tc>
          <w:tcPr>
            <w:cnfStyle w:val="001000000000" w:firstRow="0" w:lastRow="0" w:firstColumn="1" w:lastColumn="0" w:oddVBand="0" w:evenVBand="0" w:oddHBand="0" w:evenHBand="0" w:firstRowFirstColumn="0" w:firstRowLastColumn="0" w:lastRowFirstColumn="0" w:lastRowLastColumn="0"/>
            <w:tcW w:w="988" w:type="dxa"/>
            <w:tcBorders>
              <w:right w:val="none" w:color="auto" w:sz="0" w:space="0"/>
            </w:tcBorders>
            <w:vAlign w:val="center"/>
          </w:tcPr>
          <w:p w:rsidRPr="009E1D97" w:rsidR="009E1D97" w:rsidP="008F6995" w:rsidRDefault="009E1D97" w14:paraId="1473D60A" w14:textId="77777777">
            <w:r w:rsidRPr="009E1D97">
              <w:t>2</w:t>
            </w:r>
          </w:p>
        </w:tc>
        <w:tc>
          <w:tcPr>
            <w:tcW w:w="4728" w:type="dxa"/>
          </w:tcPr>
          <w:p w:rsidRPr="009E1D97" w:rsidR="009E1D97" w:rsidP="008F6995" w:rsidRDefault="00D3158A" w14:paraId="3AE6F8E7" w14:textId="7B04AEA3">
            <w:pPr>
              <w:cnfStyle w:val="000000000000" w:firstRow="0" w:lastRow="0" w:firstColumn="0" w:lastColumn="0" w:oddVBand="0" w:evenVBand="0" w:oddHBand="0" w:evenHBand="0" w:firstRowFirstColumn="0" w:firstRowLastColumn="0" w:lastRowFirstColumn="0" w:lastRowLastColumn="0"/>
            </w:pPr>
            <w:r>
              <w:t>API-Antworten simulieren</w:t>
            </w:r>
          </w:p>
        </w:tc>
        <w:tc>
          <w:tcPr>
            <w:tcW w:w="3344" w:type="dxa"/>
            <w:vAlign w:val="center"/>
          </w:tcPr>
          <w:p w:rsidRPr="009E1D97" w:rsidR="009E1D97" w:rsidP="008F6995" w:rsidRDefault="009E1D97" w14:paraId="49E78365" w14:textId="77777777">
            <w:pPr>
              <w:cnfStyle w:val="000000000000" w:firstRow="0" w:lastRow="0" w:firstColumn="0" w:lastColumn="0" w:oddVBand="0" w:evenVBand="0" w:oddHBand="0" w:evenHBand="0" w:firstRowFirstColumn="0" w:firstRowLastColumn="0" w:lastRowFirstColumn="0" w:lastRowLastColumn="0"/>
            </w:pPr>
          </w:p>
        </w:tc>
      </w:tr>
      <w:tr w:rsidRPr="009E1D97" w:rsidR="009E1D97" w:rsidTr="009E1D97" w14:paraId="2441640C"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988" w:type="dxa"/>
            <w:tcBorders>
              <w:top w:val="none" w:color="auto" w:sz="0" w:space="0"/>
              <w:bottom w:val="none" w:color="auto" w:sz="0" w:space="0"/>
              <w:right w:val="none" w:color="auto" w:sz="0" w:space="0"/>
            </w:tcBorders>
            <w:vAlign w:val="center"/>
          </w:tcPr>
          <w:p w:rsidRPr="009E1D97" w:rsidR="009E1D97" w:rsidP="008F6995" w:rsidRDefault="009E1D97" w14:paraId="4A22663C" w14:textId="77777777">
            <w:r w:rsidRPr="009E1D97">
              <w:t>3</w:t>
            </w:r>
          </w:p>
        </w:tc>
        <w:tc>
          <w:tcPr>
            <w:tcW w:w="4728" w:type="dxa"/>
            <w:tcBorders>
              <w:top w:val="none" w:color="auto" w:sz="0" w:space="0"/>
              <w:bottom w:val="none" w:color="auto" w:sz="0" w:space="0"/>
            </w:tcBorders>
          </w:tcPr>
          <w:p w:rsidRPr="009E1D97" w:rsidR="009E1D97" w:rsidP="008F6995" w:rsidRDefault="00D3158A" w14:paraId="24B8E8EF" w14:textId="5AB1008E">
            <w:pPr>
              <w:cnfStyle w:val="000000100000" w:firstRow="0" w:lastRow="0" w:firstColumn="0" w:lastColumn="0" w:oddVBand="0" w:evenVBand="0" w:oddHBand="1" w:evenHBand="0" w:firstRowFirstColumn="0" w:firstRowLastColumn="0" w:lastRowFirstColumn="0" w:lastRowLastColumn="0"/>
            </w:pPr>
            <w:r>
              <w:t>LLM-Antworten varrieren</w:t>
            </w:r>
          </w:p>
        </w:tc>
        <w:tc>
          <w:tcPr>
            <w:tcW w:w="3344" w:type="dxa"/>
            <w:tcBorders>
              <w:top w:val="none" w:color="auto" w:sz="0" w:space="0"/>
              <w:bottom w:val="none" w:color="auto" w:sz="0" w:space="0"/>
            </w:tcBorders>
            <w:vAlign w:val="center"/>
          </w:tcPr>
          <w:p w:rsidRPr="009E1D97" w:rsidR="009E1D97" w:rsidP="008F6995" w:rsidRDefault="009E1D97" w14:paraId="64CCEA32" w14:textId="77777777">
            <w:pPr>
              <w:cnfStyle w:val="000000100000" w:firstRow="0" w:lastRow="0" w:firstColumn="0" w:lastColumn="0" w:oddVBand="0" w:evenVBand="0" w:oddHBand="1" w:evenHBand="0" w:firstRowFirstColumn="0" w:firstRowLastColumn="0" w:lastRowFirstColumn="0" w:lastRowLastColumn="0"/>
            </w:pPr>
          </w:p>
        </w:tc>
      </w:tr>
      <w:tr w:rsidRPr="009E1D97" w:rsidR="009E1D97" w:rsidTr="009E1D97" w14:paraId="55B8CBE7" w14:textId="77777777">
        <w:trPr>
          <w:trHeight w:val="397"/>
        </w:trPr>
        <w:tc>
          <w:tcPr>
            <w:cnfStyle w:val="001000000000" w:firstRow="0" w:lastRow="0" w:firstColumn="1" w:lastColumn="0" w:oddVBand="0" w:evenVBand="0" w:oddHBand="0" w:evenHBand="0" w:firstRowFirstColumn="0" w:firstRowLastColumn="0" w:lastRowFirstColumn="0" w:lastRowLastColumn="0"/>
            <w:tcW w:w="988" w:type="dxa"/>
            <w:tcBorders>
              <w:right w:val="none" w:color="auto" w:sz="0" w:space="0"/>
            </w:tcBorders>
            <w:vAlign w:val="center"/>
          </w:tcPr>
          <w:p w:rsidRPr="009E1D97" w:rsidR="009E1D97" w:rsidP="008F6995" w:rsidRDefault="009E1D97" w14:paraId="7BA7D8B4" w14:textId="77777777">
            <w:r w:rsidRPr="009E1D97">
              <w:t>4</w:t>
            </w:r>
          </w:p>
        </w:tc>
        <w:tc>
          <w:tcPr>
            <w:tcW w:w="4728" w:type="dxa"/>
          </w:tcPr>
          <w:p w:rsidRPr="009E1D97" w:rsidR="009E1D97" w:rsidP="008F6995" w:rsidRDefault="00D3158A" w14:paraId="71316201" w14:textId="67CF5261">
            <w:pPr>
              <w:cnfStyle w:val="000000000000" w:firstRow="0" w:lastRow="0" w:firstColumn="0" w:lastColumn="0" w:oddVBand="0" w:evenVBand="0" w:oddHBand="0" w:evenHBand="0" w:firstRowFirstColumn="0" w:firstRowLastColumn="0" w:lastRowFirstColumn="0" w:lastRowLastColumn="0"/>
            </w:pPr>
            <w:r>
              <w:t>Ergebnisse überprüfen</w:t>
            </w:r>
          </w:p>
        </w:tc>
        <w:tc>
          <w:tcPr>
            <w:tcW w:w="3344" w:type="dxa"/>
            <w:vAlign w:val="center"/>
          </w:tcPr>
          <w:p w:rsidRPr="009E1D97" w:rsidR="009E1D97" w:rsidP="008F6995" w:rsidRDefault="009E1D97" w14:paraId="0E89C0DE" w14:textId="77777777">
            <w:pPr>
              <w:cnfStyle w:val="000000000000" w:firstRow="0" w:lastRow="0" w:firstColumn="0" w:lastColumn="0" w:oddVBand="0" w:evenVBand="0" w:oddHBand="0" w:evenHBand="0" w:firstRowFirstColumn="0" w:firstRowLastColumn="0" w:lastRowFirstColumn="0" w:lastRowLastColumn="0"/>
            </w:pPr>
          </w:p>
        </w:tc>
      </w:tr>
    </w:tbl>
    <w:p w:rsidRPr="00474437" w:rsidR="00544410" w:rsidP="008F6995" w:rsidRDefault="00544410" w14:paraId="53E71C0C" w14:textId="063B7821">
      <w:pPr>
        <w:pStyle w:val="berschrift1"/>
      </w:pPr>
      <w:bookmarkStart w:name="_Toc161134777" w:id="25"/>
      <w:bookmarkStart w:name="_Toc189321246" w:id="26"/>
      <w:r>
        <w:t>Appendix</w:t>
      </w:r>
      <w:bookmarkEnd w:id="25"/>
      <w:bookmarkEnd w:id="26"/>
    </w:p>
    <w:p w:rsidRPr="00474437" w:rsidR="00544410" w:rsidP="008F6995" w:rsidRDefault="00544410" w14:paraId="642BEA40" w14:textId="77777777">
      <w:pPr>
        <w:pStyle w:val="berschrift2"/>
      </w:pPr>
      <w:bookmarkStart w:name="_Toc161134778" w:id="27"/>
      <w:bookmarkStart w:name="_Toc189321247" w:id="28"/>
      <w:r w:rsidRPr="00474437">
        <w:t>Speicherung der Login Daten</w:t>
      </w:r>
      <w:bookmarkEnd w:id="27"/>
      <w:bookmarkEnd w:id="28"/>
    </w:p>
    <w:p w:rsidR="00544410" w:rsidP="008F6995" w:rsidRDefault="00544410" w14:paraId="03C676B1" w14:textId="77777777">
      <w:r w:rsidRPr="00160713">
        <w:t>Die Logindaten</w:t>
      </w:r>
      <w:r>
        <w:t>,</w:t>
      </w:r>
      <w:r w:rsidRPr="00160713">
        <w:t xml:space="preserve"> welche für die Applikationen und Systeme verwendet werden, werden </w:t>
      </w:r>
      <w:r w:rsidRPr="00794BB5">
        <w:t>… gespeichert</w:t>
      </w:r>
      <w:r w:rsidRPr="00160713">
        <w:t>.</w:t>
      </w:r>
    </w:p>
    <w:p w:rsidR="00544410" w:rsidP="008F6995" w:rsidRDefault="00544410" w14:paraId="6FC404D1" w14:textId="77777777"/>
    <w:p w:rsidRPr="00474437" w:rsidR="00544410" w:rsidP="008F6995" w:rsidRDefault="00544410" w14:paraId="4DF9BFAF" w14:textId="77777777">
      <w:pPr>
        <w:pStyle w:val="berschrift2"/>
      </w:pPr>
      <w:bookmarkStart w:name="_Toc161134779" w:id="29"/>
      <w:bookmarkStart w:name="_Toc189321248" w:id="30"/>
      <w:r w:rsidRPr="00474437">
        <w:t>Risiken, Issues und Abhängigkeiten</w:t>
      </w:r>
      <w:bookmarkEnd w:id="29"/>
      <w:bookmarkEnd w:id="30"/>
    </w:p>
    <w:tbl>
      <w:tblPr>
        <w:tblStyle w:val="Listentabelle3Akzent5"/>
        <w:tblW w:w="0" w:type="auto"/>
        <w:tblBorders>
          <w:insideH w:val="single" w:color="E0DFD9" w:themeColor="accent5" w:sz="4" w:space="0"/>
          <w:insideV w:val="single" w:color="E0DFD9" w:themeColor="accent5" w:sz="4" w:space="0"/>
        </w:tblBorders>
        <w:tblLayout w:type="fixed"/>
        <w:tblLook w:val="04A0" w:firstRow="1" w:lastRow="0" w:firstColumn="1" w:lastColumn="0" w:noHBand="0" w:noVBand="1"/>
      </w:tblPr>
      <w:tblGrid>
        <w:gridCol w:w="1691"/>
        <w:gridCol w:w="3407"/>
        <w:gridCol w:w="2410"/>
        <w:gridCol w:w="1552"/>
      </w:tblGrid>
      <w:tr w:rsidRPr="00544410" w:rsidR="00544410" w:rsidTr="00355811" w14:paraId="3C84C72F" w14:textId="7777777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1691" w:type="dxa"/>
            <w:tcBorders>
              <w:bottom w:val="none" w:color="auto" w:sz="0" w:space="0"/>
              <w:right w:val="none" w:color="auto" w:sz="0" w:space="0"/>
            </w:tcBorders>
            <w:vAlign w:val="center"/>
          </w:tcPr>
          <w:p w:rsidRPr="00544410" w:rsidR="00544410" w:rsidP="008F6995" w:rsidRDefault="00544410" w14:paraId="013B7CDC" w14:textId="77777777">
            <w:r w:rsidRPr="00544410">
              <w:t>Beschreibung</w:t>
            </w:r>
          </w:p>
        </w:tc>
        <w:tc>
          <w:tcPr>
            <w:tcW w:w="3407" w:type="dxa"/>
            <w:vAlign w:val="center"/>
          </w:tcPr>
          <w:p w:rsidRPr="00544410" w:rsidR="00544410" w:rsidP="008F6995" w:rsidRDefault="00544410" w14:paraId="6231C70E" w14:textId="77777777">
            <w:pPr>
              <w:cnfStyle w:val="100000000000" w:firstRow="1" w:lastRow="0" w:firstColumn="0" w:lastColumn="0" w:oddVBand="0" w:evenVBand="0" w:oddHBand="0" w:evenHBand="0" w:firstRowFirstColumn="0" w:firstRowLastColumn="0" w:lastRowFirstColumn="0" w:lastRowLastColumn="0"/>
            </w:pPr>
            <w:r w:rsidRPr="00544410">
              <w:t>Aktion</w:t>
            </w:r>
          </w:p>
        </w:tc>
        <w:tc>
          <w:tcPr>
            <w:tcW w:w="2410" w:type="dxa"/>
            <w:vAlign w:val="center"/>
          </w:tcPr>
          <w:p w:rsidRPr="00544410" w:rsidR="00544410" w:rsidP="008F6995" w:rsidRDefault="00544410" w14:paraId="2AAE5AB3" w14:textId="77777777">
            <w:pPr>
              <w:cnfStyle w:val="100000000000" w:firstRow="1" w:lastRow="0" w:firstColumn="0" w:lastColumn="0" w:oddVBand="0" w:evenVBand="0" w:oddHBand="0" w:evenHBand="0" w:firstRowFirstColumn="0" w:firstRowLastColumn="0" w:lastRowFirstColumn="0" w:lastRowLastColumn="0"/>
            </w:pPr>
            <w:r w:rsidRPr="00544410">
              <w:t>Verantwortlichkeit</w:t>
            </w:r>
          </w:p>
        </w:tc>
        <w:tc>
          <w:tcPr>
            <w:tcW w:w="1552" w:type="dxa"/>
            <w:vAlign w:val="center"/>
          </w:tcPr>
          <w:p w:rsidRPr="00544410" w:rsidR="00544410" w:rsidP="008F6995" w:rsidRDefault="00544410" w14:paraId="7DDA5892" w14:textId="77777777">
            <w:pPr>
              <w:cnfStyle w:val="100000000000" w:firstRow="1" w:lastRow="0" w:firstColumn="0" w:lastColumn="0" w:oddVBand="0" w:evenVBand="0" w:oddHBand="0" w:evenHBand="0" w:firstRowFirstColumn="0" w:firstRowLastColumn="0" w:lastRowFirstColumn="0" w:lastRowLastColumn="0"/>
            </w:pPr>
            <w:r w:rsidRPr="00544410">
              <w:t>Zu erledigen bis:</w:t>
            </w:r>
          </w:p>
        </w:tc>
      </w:tr>
      <w:tr w:rsidRPr="00544410" w:rsidR="00544410" w:rsidTr="00355811" w14:paraId="3F034DB0"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1691" w:type="dxa"/>
            <w:tcBorders>
              <w:top w:val="none" w:color="auto" w:sz="0" w:space="0"/>
              <w:bottom w:val="none" w:color="auto" w:sz="0" w:space="0"/>
              <w:right w:val="none" w:color="auto" w:sz="0" w:space="0"/>
            </w:tcBorders>
            <w:vAlign w:val="center"/>
          </w:tcPr>
          <w:p w:rsidRPr="00544410" w:rsidR="00544410" w:rsidP="008F6995" w:rsidRDefault="00544410" w14:paraId="4CDA3083" w14:textId="77777777">
            <w:r w:rsidRPr="00544410">
              <w:t>R: Know-How-Verlust</w:t>
            </w:r>
          </w:p>
        </w:tc>
        <w:tc>
          <w:tcPr>
            <w:tcW w:w="3407" w:type="dxa"/>
            <w:tcBorders>
              <w:top w:val="none" w:color="auto" w:sz="0" w:space="0"/>
              <w:bottom w:val="none" w:color="auto" w:sz="0" w:space="0"/>
            </w:tcBorders>
            <w:vAlign w:val="center"/>
          </w:tcPr>
          <w:p w:rsidRPr="00544410" w:rsidR="00544410" w:rsidP="008F6995" w:rsidRDefault="00544410" w14:paraId="6983F4A5" w14:textId="77777777">
            <w:pPr>
              <w:cnfStyle w:val="000000100000" w:firstRow="0" w:lastRow="0" w:firstColumn="0" w:lastColumn="0" w:oddVBand="0" w:evenVBand="0" w:oddHBand="1" w:evenHBand="0" w:firstRowFirstColumn="0" w:firstRowLastColumn="0" w:lastRowFirstColumn="0" w:lastRowLastColumn="0"/>
            </w:pPr>
            <w:r w:rsidRPr="00544410">
              <w:t>Sicherstellung des Know-Hows durch eine geeignete Massnahme</w:t>
            </w:r>
          </w:p>
        </w:tc>
        <w:tc>
          <w:tcPr>
            <w:tcW w:w="2410" w:type="dxa"/>
            <w:tcBorders>
              <w:top w:val="none" w:color="auto" w:sz="0" w:space="0"/>
              <w:bottom w:val="none" w:color="auto" w:sz="0" w:space="0"/>
            </w:tcBorders>
            <w:vAlign w:val="center"/>
          </w:tcPr>
          <w:p w:rsidRPr="00544410" w:rsidR="00544410" w:rsidP="008F6995" w:rsidRDefault="00544410" w14:paraId="064D3CBB" w14:textId="77777777">
            <w:pPr>
              <w:cnfStyle w:val="000000100000" w:firstRow="0" w:lastRow="0" w:firstColumn="0" w:lastColumn="0" w:oddVBand="0" w:evenVBand="0" w:oddHBand="1" w:evenHBand="0" w:firstRowFirstColumn="0" w:firstRowLastColumn="0" w:lastRowFirstColumn="0" w:lastRowLastColumn="0"/>
            </w:pPr>
            <w:r w:rsidRPr="00544410">
              <w:t>Prozessverantwortlicher</w:t>
            </w:r>
          </w:p>
        </w:tc>
        <w:tc>
          <w:tcPr>
            <w:tcW w:w="1552" w:type="dxa"/>
            <w:tcBorders>
              <w:top w:val="none" w:color="auto" w:sz="0" w:space="0"/>
              <w:bottom w:val="none" w:color="auto" w:sz="0" w:space="0"/>
            </w:tcBorders>
            <w:vAlign w:val="center"/>
          </w:tcPr>
          <w:p w:rsidRPr="00544410" w:rsidR="00544410" w:rsidP="008F6995" w:rsidRDefault="00544410" w14:paraId="5C1F7CCB" w14:textId="77777777">
            <w:pPr>
              <w:cnfStyle w:val="000000100000" w:firstRow="0" w:lastRow="0" w:firstColumn="0" w:lastColumn="0" w:oddVBand="0" w:evenVBand="0" w:oddHBand="1" w:evenHBand="0" w:firstRowFirstColumn="0" w:firstRowLastColumn="0" w:lastRowFirstColumn="0" w:lastRowLastColumn="0"/>
            </w:pPr>
            <w:r w:rsidRPr="00544410">
              <w:t>Vor Go-Live</w:t>
            </w:r>
          </w:p>
        </w:tc>
      </w:tr>
      <w:tr w:rsidRPr="00544410" w:rsidR="00544410" w:rsidTr="00355811" w14:paraId="66CD77A0" w14:textId="77777777">
        <w:trPr>
          <w:trHeight w:val="397"/>
        </w:trPr>
        <w:tc>
          <w:tcPr>
            <w:cnfStyle w:val="001000000000" w:firstRow="0" w:lastRow="0" w:firstColumn="1" w:lastColumn="0" w:oddVBand="0" w:evenVBand="0" w:oddHBand="0" w:evenHBand="0" w:firstRowFirstColumn="0" w:firstRowLastColumn="0" w:lastRowFirstColumn="0" w:lastRowLastColumn="0"/>
            <w:tcW w:w="1691" w:type="dxa"/>
            <w:tcBorders>
              <w:right w:val="none" w:color="auto" w:sz="0" w:space="0"/>
            </w:tcBorders>
            <w:vAlign w:val="center"/>
          </w:tcPr>
          <w:p w:rsidRPr="00544410" w:rsidR="00544410" w:rsidP="008F6995" w:rsidRDefault="00544410" w14:paraId="7CC83FE3" w14:textId="77777777">
            <w:r w:rsidRPr="00544410">
              <w:t>R: Evaluation von Betrugsrisiken im Prozess</w:t>
            </w:r>
          </w:p>
        </w:tc>
        <w:tc>
          <w:tcPr>
            <w:tcW w:w="3407" w:type="dxa"/>
            <w:vAlign w:val="center"/>
          </w:tcPr>
          <w:p w:rsidRPr="00544410" w:rsidR="00544410" w:rsidP="008F6995" w:rsidRDefault="00544410" w14:paraId="2947D756" w14:textId="77777777">
            <w:pPr>
              <w:cnfStyle w:val="000000000000" w:firstRow="0" w:lastRow="0" w:firstColumn="0" w:lastColumn="0" w:oddVBand="0" w:evenVBand="0" w:oddHBand="0" w:evenHBand="0" w:firstRowFirstColumn="0" w:firstRowLastColumn="0" w:lastRowFirstColumn="0" w:lastRowLastColumn="0"/>
            </w:pPr>
            <w:r w:rsidRPr="00544410">
              <w:t>Der Business Analyst beurteilt das Betrugsrisiko gemeinsam mit dem Prozessverantwortlichen. Gemeinsam definieren sie die Sicherungs-massnahmen und dokumentieren diese in der Prozessbeschreibung.</w:t>
            </w:r>
          </w:p>
        </w:tc>
        <w:tc>
          <w:tcPr>
            <w:tcW w:w="2410" w:type="dxa"/>
            <w:vAlign w:val="center"/>
          </w:tcPr>
          <w:p w:rsidRPr="00544410" w:rsidR="00544410" w:rsidP="008F6995" w:rsidRDefault="00544410" w14:paraId="441CB910" w14:textId="77777777">
            <w:pPr>
              <w:cnfStyle w:val="000000000000" w:firstRow="0" w:lastRow="0" w:firstColumn="0" w:lastColumn="0" w:oddVBand="0" w:evenVBand="0" w:oddHBand="0" w:evenHBand="0" w:firstRowFirstColumn="0" w:firstRowLastColumn="0" w:lastRowFirstColumn="0" w:lastRowLastColumn="0"/>
            </w:pPr>
            <w:r w:rsidRPr="00544410">
              <w:t>Business Analyst / Prozessverantwortlicher</w:t>
            </w:r>
          </w:p>
        </w:tc>
        <w:tc>
          <w:tcPr>
            <w:tcW w:w="1552" w:type="dxa"/>
            <w:vAlign w:val="center"/>
          </w:tcPr>
          <w:p w:rsidRPr="00544410" w:rsidR="00544410" w:rsidP="008F6995" w:rsidRDefault="00544410" w14:paraId="1CF464D8" w14:textId="3ACC5897">
            <w:pPr>
              <w:cnfStyle w:val="000000000000" w:firstRow="0" w:lastRow="0" w:firstColumn="0" w:lastColumn="0" w:oddVBand="0" w:evenVBand="0" w:oddHBand="0" w:evenHBand="0" w:firstRowFirstColumn="0" w:firstRowLastColumn="0" w:lastRowFirstColumn="0" w:lastRowLastColumn="0"/>
            </w:pPr>
            <w:r w:rsidRPr="00544410">
              <w:t>Vor Entwicklungs</w:t>
            </w:r>
            <w:r w:rsidR="00355811">
              <w:t>-</w:t>
            </w:r>
            <w:r w:rsidRPr="00544410">
              <w:t>start</w:t>
            </w:r>
          </w:p>
        </w:tc>
      </w:tr>
      <w:bookmarkEnd w:id="3"/>
    </w:tbl>
    <w:p w:rsidR="008945C5" w:rsidP="00360D2B" w:rsidRDefault="008945C5" w14:paraId="656A09E4" w14:textId="49B2D5E2">
      <w:pPr>
        <w:pStyle w:val="berschrift2"/>
        <w:numPr>
          <w:ilvl w:val="0"/>
          <w:numId w:val="0"/>
        </w:numPr>
      </w:pPr>
    </w:p>
    <w:sectPr w:rsidR="008945C5" w:rsidSect="00F20E6E">
      <w:footerReference w:type="default" r:id="rId32"/>
      <w:footerReference w:type="first" r:id="rId33"/>
      <w:pgSz w:w="11906" w:h="16838" w:orient="portrait" w:code="9"/>
      <w:pgMar w:top="1208" w:right="1304" w:bottom="1134" w:left="1304" w:header="618" w:footer="471" w:gutter="0"/>
      <w:cols w:space="454"/>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OS" w:author="Oliver Schuetz" w:date="2026-04-12T22:57:00Z" w:id="15">
    <w:p w:rsidR="00D10A1D" w:rsidRDefault="00D10A1D" w14:paraId="22F7425C" w14:textId="053998C9">
      <w:r>
        <w:annotationRef/>
      </w:r>
      <w:r w:rsidRPr="5560AD9C">
        <w:t>TODO: Hier config mit Moodle login schritt vertauschen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2F742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6BC9EA3" w16cex:dateUtc="2026-04-12T20:57:00Z">
    <w16cex:extLst>
      <w16:ext w16:uri="{CE6994B0-6A32-4C9F-8C6B-6E91EDA988CE}">
        <cr:reactions xmlns:cr="http://schemas.microsoft.com/office/comments/2020/reactions">
          <cr:reaction reactionType="1">
            <cr:reactionInfo dateUtc="2026-04-13T14:09:53Z">
              <cr:user userId="a20d48f3d8e04509" userProvider="Windows Live" userName="Florin Gartmann"/>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2F7425C" w16cid:durableId="46BC9EA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963C5" w:rsidP="008F6995" w:rsidRDefault="00E963C5" w14:paraId="1816392E" w14:textId="77777777">
      <w:r>
        <w:separator/>
      </w:r>
    </w:p>
  </w:endnote>
  <w:endnote w:type="continuationSeparator" w:id="0">
    <w:p w:rsidR="00E963C5" w:rsidP="008F6995" w:rsidRDefault="00E963C5" w14:paraId="3204FF37" w14:textId="77777777">
      <w:r>
        <w:continuationSeparator/>
      </w:r>
    </w:p>
  </w:endnote>
  <w:endnote w:type="continuationNotice" w:id="1">
    <w:p w:rsidR="00E963C5" w:rsidP="008F6995" w:rsidRDefault="00E963C5" w14:paraId="47F0B8AC"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44C9" w:rsidRDefault="00B444C9" w14:paraId="2A618B58" w14:textId="77777777">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444C9" w:rsidR="00F67FAC" w:rsidP="008F6995" w:rsidRDefault="00E1655E" w14:paraId="656A0B05" w14:textId="3CE4872D">
    <w:pPr>
      <w:pStyle w:val="Fuzeile"/>
      <w:rPr>
        <w:lang w:val="en-US"/>
      </w:rPr>
    </w:pPr>
    <w:r w:rsidRPr="00B444C9">
      <w:rPr>
        <w:lang w:val="en-US"/>
      </w:rPr>
      <w:t>FHGR - Robotic Process Automation (RPA)</w:t>
    </w:r>
    <w:r w:rsidRPr="00B444C9" w:rsidR="008F6EA4">
      <w:rPr>
        <w:lang w:val="en-US"/>
      </w:rPr>
      <w:tab/>
    </w:r>
    <w:r w:rsidRPr="00B444C9" w:rsidR="00F67FAC">
      <w:rPr>
        <w:lang w:val="en-US"/>
      </w:rPr>
      <w:t xml:space="preserve">Seite </w:t>
    </w:r>
    <w:r w:rsidR="00F67FAC">
      <w:fldChar w:fldCharType="begin"/>
    </w:r>
    <w:r w:rsidRPr="00B444C9" w:rsidR="00F67FAC">
      <w:rPr>
        <w:lang w:val="en-US"/>
      </w:rPr>
      <w:instrText xml:space="preserve"> PAGE  </w:instrText>
    </w:r>
    <w:r w:rsidR="00F67FAC">
      <w:fldChar w:fldCharType="separate"/>
    </w:r>
    <w:r w:rsidRPr="00B444C9" w:rsidR="00360D2B">
      <w:rPr>
        <w:noProof/>
        <w:lang w:val="en-US"/>
      </w:rPr>
      <w:t>5</w:t>
    </w:r>
    <w:r w:rsidR="00F67FAC">
      <w:fldChar w:fldCharType="end"/>
    </w:r>
    <w:r w:rsidRPr="00B444C9" w:rsidR="00F67FAC">
      <w:rPr>
        <w:lang w:val="en-US"/>
      </w:rPr>
      <w:t>/</w:t>
    </w:r>
    <w:r w:rsidR="00CE4332">
      <w:fldChar w:fldCharType="begin"/>
    </w:r>
    <w:r w:rsidRPr="00B444C9" w:rsidR="00CE4332">
      <w:rPr>
        <w:lang w:val="en-US"/>
      </w:rPr>
      <w:instrText xml:space="preserve"> NUMPAGES  </w:instrText>
    </w:r>
    <w:r w:rsidR="00CE4332">
      <w:fldChar w:fldCharType="separate"/>
    </w:r>
    <w:r w:rsidRPr="00B444C9" w:rsidR="00360D2B">
      <w:rPr>
        <w:noProof/>
        <w:lang w:val="en-US"/>
      </w:rPr>
      <w:t>14</w:t>
    </w:r>
    <w:r w:rsidR="00CE4332">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444C9" w:rsidR="00883865" w:rsidP="008F6995" w:rsidRDefault="007465A6" w14:paraId="7F7A00E8" w14:textId="32D4A591">
    <w:pPr>
      <w:pStyle w:val="Fuzeile"/>
      <w:rPr>
        <w:lang w:val="en-US"/>
      </w:rPr>
    </w:pPr>
    <w:r w:rsidRPr="00B444C9">
      <w:rPr>
        <w:lang w:val="en-US"/>
      </w:rPr>
      <w:t>FHGR - Robotic Process Automation (RPA)</w:t>
    </w:r>
    <w:r w:rsidRPr="00B444C9" w:rsidR="00883865">
      <w:rPr>
        <w:lang w:val="en-US"/>
      </w:rPr>
      <w:tab/>
    </w:r>
    <w:r w:rsidRPr="00B444C9" w:rsidR="00883865">
      <w:rPr>
        <w:lang w:val="en-US"/>
      </w:rPr>
      <w:t xml:space="preserve">Seite </w:t>
    </w:r>
    <w:r w:rsidR="00883865">
      <w:fldChar w:fldCharType="begin"/>
    </w:r>
    <w:r w:rsidRPr="00B444C9" w:rsidR="00883865">
      <w:rPr>
        <w:lang w:val="en-US"/>
      </w:rPr>
      <w:instrText xml:space="preserve"> PAGE  </w:instrText>
    </w:r>
    <w:r w:rsidR="00883865">
      <w:fldChar w:fldCharType="separate"/>
    </w:r>
    <w:r w:rsidRPr="00B444C9" w:rsidR="00360D2B">
      <w:rPr>
        <w:noProof/>
        <w:lang w:val="en-US"/>
      </w:rPr>
      <w:t>1</w:t>
    </w:r>
    <w:r w:rsidR="00883865">
      <w:fldChar w:fldCharType="end"/>
    </w:r>
    <w:r w:rsidRPr="00B444C9" w:rsidR="00883865">
      <w:rPr>
        <w:lang w:val="en-US"/>
      </w:rPr>
      <w:t>/</w:t>
    </w:r>
    <w:r w:rsidR="00883865">
      <w:fldChar w:fldCharType="begin"/>
    </w:r>
    <w:r w:rsidRPr="00B444C9" w:rsidR="00883865">
      <w:rPr>
        <w:lang w:val="en-US"/>
      </w:rPr>
      <w:instrText xml:space="preserve"> NUMPAGES  </w:instrText>
    </w:r>
    <w:r w:rsidR="00883865">
      <w:fldChar w:fldCharType="separate"/>
    </w:r>
    <w:r w:rsidRPr="00B444C9" w:rsidR="00360D2B">
      <w:rPr>
        <w:noProof/>
        <w:lang w:val="en-US"/>
      </w:rPr>
      <w:t>14</w:t>
    </w:r>
    <w:r w:rsidR="00883865">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444C9" w:rsidR="0008001D" w:rsidP="008F6995" w:rsidRDefault="00360D2B" w14:paraId="2F0D1C23" w14:textId="7379E513">
    <w:pPr>
      <w:pStyle w:val="Fuzeile"/>
      <w:rPr>
        <w:lang w:val="en-US"/>
      </w:rPr>
    </w:pPr>
    <w:r w:rsidRPr="00B444C9">
      <w:rPr>
        <w:lang w:val="en-US"/>
      </w:rPr>
      <w:t>FHGR - Robotic Process Automation (RPA)</w:t>
    </w:r>
    <w:r w:rsidRPr="00B444C9" w:rsidR="0008001D">
      <w:rPr>
        <w:lang w:val="en-US"/>
      </w:rPr>
      <w:tab/>
    </w:r>
    <w:r w:rsidRPr="00B444C9" w:rsidR="0008001D">
      <w:rPr>
        <w:lang w:val="en-US"/>
      </w:rPr>
      <w:tab/>
    </w:r>
    <w:r w:rsidRPr="00B444C9" w:rsidR="0008001D">
      <w:rPr>
        <w:lang w:val="en-US"/>
      </w:rPr>
      <w:tab/>
    </w:r>
    <w:r w:rsidRPr="00B444C9" w:rsidR="0008001D">
      <w:rPr>
        <w:lang w:val="en-US"/>
      </w:rPr>
      <w:tab/>
    </w:r>
    <w:r w:rsidRPr="00B444C9" w:rsidR="0008001D">
      <w:rPr>
        <w:lang w:val="en-US"/>
      </w:rPr>
      <w:tab/>
    </w:r>
    <w:r w:rsidRPr="00B444C9" w:rsidR="0008001D">
      <w:rPr>
        <w:lang w:val="en-US"/>
      </w:rPr>
      <w:tab/>
    </w:r>
    <w:r w:rsidRPr="00B444C9" w:rsidR="0008001D">
      <w:rPr>
        <w:lang w:val="en-US"/>
      </w:rPr>
      <w:tab/>
    </w:r>
    <w:r w:rsidRPr="00B444C9" w:rsidR="0008001D">
      <w:rPr>
        <w:lang w:val="en-US"/>
      </w:rPr>
      <w:t xml:space="preserve">Seite </w:t>
    </w:r>
    <w:r w:rsidR="0008001D">
      <w:fldChar w:fldCharType="begin"/>
    </w:r>
    <w:r w:rsidRPr="00B444C9" w:rsidR="0008001D">
      <w:rPr>
        <w:lang w:val="en-US"/>
      </w:rPr>
      <w:instrText xml:space="preserve"> PAGE  </w:instrText>
    </w:r>
    <w:r w:rsidR="0008001D">
      <w:fldChar w:fldCharType="separate"/>
    </w:r>
    <w:r w:rsidRPr="00B444C9">
      <w:rPr>
        <w:noProof/>
        <w:lang w:val="en-US"/>
      </w:rPr>
      <w:t>12</w:t>
    </w:r>
    <w:r w:rsidR="0008001D">
      <w:fldChar w:fldCharType="end"/>
    </w:r>
    <w:r w:rsidRPr="00B444C9" w:rsidR="0008001D">
      <w:rPr>
        <w:lang w:val="en-US"/>
      </w:rPr>
      <w:t>/</w:t>
    </w:r>
    <w:r w:rsidR="0008001D">
      <w:fldChar w:fldCharType="begin"/>
    </w:r>
    <w:r w:rsidRPr="00B444C9" w:rsidR="0008001D">
      <w:rPr>
        <w:lang w:val="en-US"/>
      </w:rPr>
      <w:instrText xml:space="preserve"> NUMPAGES  </w:instrText>
    </w:r>
    <w:r w:rsidR="0008001D">
      <w:fldChar w:fldCharType="separate"/>
    </w:r>
    <w:r w:rsidRPr="00B444C9">
      <w:rPr>
        <w:noProof/>
        <w:lang w:val="en-US"/>
      </w:rPr>
      <w:t>14</w:t>
    </w:r>
    <w:r w:rsidR="0008001D">
      <w:rPr>
        <w:noProof/>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60D2B" w:rsidP="00360D2B" w:rsidRDefault="00360D2B" w14:paraId="3EFE75E5" w14:textId="7591AF59">
    <w:pPr>
      <w:pStyle w:val="Kopfzeile"/>
    </w:pPr>
  </w:p>
  <w:p w:rsidRPr="00B444C9" w:rsidR="008F6EA4" w:rsidP="00360D2B" w:rsidRDefault="00360D2B" w14:paraId="37252827" w14:textId="619B9B55">
    <w:pPr>
      <w:pStyle w:val="Fuzeile"/>
      <w:rPr>
        <w:lang w:val="en-US"/>
      </w:rPr>
    </w:pPr>
    <w:r w:rsidRPr="00B444C9">
      <w:rPr>
        <w:lang w:val="en-US"/>
      </w:rPr>
      <w:t>FHGR - Robotic Process Automation (RPA)</w:t>
    </w:r>
    <w:r w:rsidRPr="00B444C9" w:rsidR="008F6EA4">
      <w:rPr>
        <w:lang w:val="en-US"/>
      </w:rPr>
      <w:tab/>
    </w:r>
    <w:r w:rsidRPr="00B444C9" w:rsidR="008F6EA4">
      <w:rPr>
        <w:lang w:val="en-US"/>
      </w:rPr>
      <w:tab/>
    </w:r>
    <w:r w:rsidRPr="00B444C9" w:rsidR="008F6EA4">
      <w:rPr>
        <w:lang w:val="en-US"/>
      </w:rPr>
      <w:tab/>
    </w:r>
    <w:r w:rsidRPr="00B444C9" w:rsidR="008F6EA4">
      <w:rPr>
        <w:lang w:val="en-US"/>
      </w:rPr>
      <w:tab/>
    </w:r>
    <w:r w:rsidRPr="00B444C9" w:rsidR="008F6EA4">
      <w:rPr>
        <w:lang w:val="en-US"/>
      </w:rPr>
      <w:tab/>
    </w:r>
    <w:r w:rsidRPr="00B444C9" w:rsidR="008F6EA4">
      <w:rPr>
        <w:lang w:val="en-US"/>
      </w:rPr>
      <w:tab/>
    </w:r>
    <w:r w:rsidRPr="00B444C9" w:rsidR="008F6EA4">
      <w:rPr>
        <w:lang w:val="en-US"/>
      </w:rPr>
      <w:tab/>
    </w:r>
    <w:r w:rsidRPr="00B444C9" w:rsidR="008F6EA4">
      <w:rPr>
        <w:lang w:val="en-US"/>
      </w:rPr>
      <w:t xml:space="preserve">Seite </w:t>
    </w:r>
    <w:r w:rsidR="008F6EA4">
      <w:fldChar w:fldCharType="begin"/>
    </w:r>
    <w:r w:rsidRPr="00B444C9" w:rsidR="008F6EA4">
      <w:rPr>
        <w:lang w:val="en-US"/>
      </w:rPr>
      <w:instrText xml:space="preserve"> PAGE  </w:instrText>
    </w:r>
    <w:r w:rsidR="008F6EA4">
      <w:fldChar w:fldCharType="separate"/>
    </w:r>
    <w:r w:rsidRPr="00B444C9">
      <w:rPr>
        <w:noProof/>
        <w:lang w:val="en-US"/>
      </w:rPr>
      <w:t>6</w:t>
    </w:r>
    <w:r w:rsidR="008F6EA4">
      <w:fldChar w:fldCharType="end"/>
    </w:r>
    <w:r w:rsidRPr="00B444C9" w:rsidR="008F6EA4">
      <w:rPr>
        <w:lang w:val="en-US"/>
      </w:rPr>
      <w:t>/</w:t>
    </w:r>
    <w:r w:rsidR="008F6EA4">
      <w:fldChar w:fldCharType="begin"/>
    </w:r>
    <w:r w:rsidRPr="00B444C9" w:rsidR="008F6EA4">
      <w:rPr>
        <w:lang w:val="en-US"/>
      </w:rPr>
      <w:instrText xml:space="preserve"> NUMPAGES  </w:instrText>
    </w:r>
    <w:r w:rsidR="008F6EA4">
      <w:fldChar w:fldCharType="separate"/>
    </w:r>
    <w:r w:rsidRPr="00B444C9">
      <w:rPr>
        <w:noProof/>
        <w:lang w:val="en-US"/>
      </w:rPr>
      <w:t>14</w:t>
    </w:r>
    <w:r w:rsidR="008F6EA4">
      <w:rPr>
        <w:noProof/>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444C9" w:rsidR="0008001D" w:rsidP="008F6995" w:rsidRDefault="00360D2B" w14:paraId="5B55F1C7" w14:textId="482F193B">
    <w:pPr>
      <w:pStyle w:val="Fuzeile"/>
      <w:rPr>
        <w:lang w:val="en-US"/>
      </w:rPr>
    </w:pPr>
    <w:r w:rsidRPr="00B444C9">
      <w:rPr>
        <w:lang w:val="en-US"/>
      </w:rPr>
      <w:t>FHGR - Robotic Process Automation (RPA)</w:t>
    </w:r>
    <w:r w:rsidRPr="00B444C9" w:rsidR="0008001D">
      <w:rPr>
        <w:lang w:val="en-US"/>
      </w:rPr>
      <w:tab/>
    </w:r>
    <w:r w:rsidRPr="00B444C9" w:rsidR="0008001D">
      <w:rPr>
        <w:lang w:val="en-US"/>
      </w:rPr>
      <w:t xml:space="preserve">Seite </w:t>
    </w:r>
    <w:r w:rsidR="0008001D">
      <w:fldChar w:fldCharType="begin"/>
    </w:r>
    <w:r w:rsidRPr="00B444C9" w:rsidR="0008001D">
      <w:rPr>
        <w:lang w:val="en-US"/>
      </w:rPr>
      <w:instrText xml:space="preserve"> PAGE  </w:instrText>
    </w:r>
    <w:r w:rsidR="0008001D">
      <w:fldChar w:fldCharType="separate"/>
    </w:r>
    <w:r w:rsidRPr="00B444C9">
      <w:rPr>
        <w:noProof/>
        <w:lang w:val="en-US"/>
      </w:rPr>
      <w:t>14</w:t>
    </w:r>
    <w:r w:rsidR="0008001D">
      <w:fldChar w:fldCharType="end"/>
    </w:r>
    <w:r w:rsidRPr="00B444C9" w:rsidR="0008001D">
      <w:rPr>
        <w:lang w:val="en-US"/>
      </w:rPr>
      <w:t>/</w:t>
    </w:r>
    <w:r w:rsidR="0008001D">
      <w:fldChar w:fldCharType="begin"/>
    </w:r>
    <w:r w:rsidRPr="00B444C9" w:rsidR="0008001D">
      <w:rPr>
        <w:lang w:val="en-US"/>
      </w:rPr>
      <w:instrText xml:space="preserve"> NUMPAGES  </w:instrText>
    </w:r>
    <w:r w:rsidR="0008001D">
      <w:fldChar w:fldCharType="separate"/>
    </w:r>
    <w:r w:rsidRPr="00B444C9">
      <w:rPr>
        <w:noProof/>
        <w:lang w:val="en-US"/>
      </w:rPr>
      <w:t>14</w:t>
    </w:r>
    <w:r w:rsidR="0008001D">
      <w:rPr>
        <w:noProof/>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444C9" w:rsidR="008F6EA4" w:rsidP="008F6995" w:rsidRDefault="00360D2B" w14:paraId="3033D3CD" w14:textId="683D09E5">
    <w:pPr>
      <w:pStyle w:val="Fuzeile"/>
      <w:rPr>
        <w:lang w:val="en-US"/>
      </w:rPr>
    </w:pPr>
    <w:r w:rsidRPr="00B444C9">
      <w:rPr>
        <w:lang w:val="en-US"/>
      </w:rPr>
      <w:t>FHGR - Robotic Process Automation (RPA)</w:t>
    </w:r>
    <w:r w:rsidRPr="00B444C9" w:rsidR="008F6EA4">
      <w:rPr>
        <w:lang w:val="en-US"/>
      </w:rPr>
      <w:tab/>
    </w:r>
    <w:r w:rsidRPr="00B444C9" w:rsidR="008F6EA4">
      <w:rPr>
        <w:lang w:val="en-US"/>
      </w:rPr>
      <w:t xml:space="preserve">Seite </w:t>
    </w:r>
    <w:r w:rsidR="008F6EA4">
      <w:fldChar w:fldCharType="begin"/>
    </w:r>
    <w:r w:rsidRPr="00B444C9" w:rsidR="008F6EA4">
      <w:rPr>
        <w:lang w:val="en-US"/>
      </w:rPr>
      <w:instrText xml:space="preserve"> PAGE  </w:instrText>
    </w:r>
    <w:r w:rsidR="008F6EA4">
      <w:fldChar w:fldCharType="separate"/>
    </w:r>
    <w:r w:rsidRPr="00B444C9">
      <w:rPr>
        <w:noProof/>
        <w:lang w:val="en-US"/>
      </w:rPr>
      <w:t>13</w:t>
    </w:r>
    <w:r w:rsidR="008F6EA4">
      <w:fldChar w:fldCharType="end"/>
    </w:r>
    <w:r w:rsidRPr="00B444C9" w:rsidR="008F6EA4">
      <w:rPr>
        <w:lang w:val="en-US"/>
      </w:rPr>
      <w:t>/</w:t>
    </w:r>
    <w:r w:rsidR="008F6EA4">
      <w:fldChar w:fldCharType="begin"/>
    </w:r>
    <w:r w:rsidRPr="00B444C9" w:rsidR="008F6EA4">
      <w:rPr>
        <w:lang w:val="en-US"/>
      </w:rPr>
      <w:instrText xml:space="preserve"> NUMPAGES  </w:instrText>
    </w:r>
    <w:r w:rsidR="008F6EA4">
      <w:fldChar w:fldCharType="separate"/>
    </w:r>
    <w:r w:rsidRPr="00B444C9">
      <w:rPr>
        <w:noProof/>
        <w:lang w:val="en-US"/>
      </w:rPr>
      <w:t>14</w:t>
    </w:r>
    <w:r w:rsidR="008F6EA4">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963C5" w:rsidP="008F6995" w:rsidRDefault="00E963C5" w14:paraId="3D8F06B6" w14:textId="77777777">
      <w:r>
        <w:separator/>
      </w:r>
    </w:p>
  </w:footnote>
  <w:footnote w:type="continuationSeparator" w:id="0">
    <w:p w:rsidR="00E963C5" w:rsidP="008F6995" w:rsidRDefault="00E963C5" w14:paraId="510D84B9" w14:textId="77777777">
      <w:r>
        <w:continuationSeparator/>
      </w:r>
    </w:p>
  </w:footnote>
  <w:footnote w:type="continuationNotice" w:id="1">
    <w:p w:rsidR="00E963C5" w:rsidP="008F6995" w:rsidRDefault="00E963C5" w14:paraId="19414270"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44C9" w:rsidRDefault="00B444C9" w14:paraId="13221AB8" w14:textId="77777777">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44C9" w:rsidRDefault="00B444C9" w14:paraId="0F1670EF" w14:textId="77777777">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ellenraster"/>
      <w:tblW w:w="9781" w:type="dxa"/>
      <w:tblLayout w:type="fixed"/>
      <w:tblLook w:val="04A0" w:firstRow="1" w:lastRow="0" w:firstColumn="1" w:lastColumn="0" w:noHBand="0" w:noVBand="1"/>
    </w:tblPr>
    <w:tblGrid>
      <w:gridCol w:w="7088"/>
      <w:gridCol w:w="2693"/>
    </w:tblGrid>
    <w:tr w:rsidRPr="009C288D" w:rsidR="001C3CFE" w:rsidTr="007465A6" w14:paraId="656A0B0F" w14:textId="77777777">
      <w:trPr>
        <w:trHeight w:val="1560" w:hRule="exact"/>
      </w:trPr>
      <w:tc>
        <w:tcPr>
          <w:tcW w:w="7088" w:type="dxa"/>
        </w:tcPr>
        <w:p w:rsidRPr="003D1F29" w:rsidR="001C3CFE" w:rsidP="008F6995" w:rsidRDefault="001C3CFE" w14:paraId="656A0B06" w14:textId="71E61A5E">
          <w:pPr>
            <w:pStyle w:val="Kopfzeile"/>
            <w:rPr>
              <w:highlight w:val="yellow"/>
            </w:rPr>
          </w:pPr>
          <w:r w:rsidRPr="003D1F29">
            <w:rPr>
              <w:noProof/>
              <w:highlight w:val="yellow"/>
              <w:lang w:eastAsia="de-CH"/>
            </w:rPr>
            <w:drawing>
              <wp:anchor distT="0" distB="0" distL="114300" distR="114300" simplePos="0" relativeHeight="251658240" behindDoc="0" locked="0" layoutInCell="1" allowOverlap="1" wp14:anchorId="4FE3BEFE" wp14:editId="22C37F42">
                <wp:simplePos x="0" y="0"/>
                <wp:positionH relativeFrom="column">
                  <wp:posOffset>0</wp:posOffset>
                </wp:positionH>
                <wp:positionV relativeFrom="paragraph">
                  <wp:posOffset>0</wp:posOffset>
                </wp:positionV>
                <wp:extent cx="2524125" cy="419100"/>
                <wp:effectExtent l="0" t="0" r="9525" b="0"/>
                <wp:wrapSquare wrapText="bothSides"/>
                <wp:docPr id="2"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24125" cy="419100"/>
                        </a:xfrm>
                        <a:prstGeom prst="rect">
                          <a:avLst/>
                        </a:prstGeom>
                        <a:noFill/>
                      </pic:spPr>
                    </pic:pic>
                  </a:graphicData>
                </a:graphic>
              </wp:anchor>
            </w:drawing>
          </w:r>
        </w:p>
      </w:tc>
      <w:tc>
        <w:tcPr>
          <w:tcW w:w="2693" w:type="dxa"/>
        </w:tcPr>
        <w:p w:rsidRPr="00200A77" w:rsidR="001C3CFE" w:rsidP="001C3CFE" w:rsidRDefault="001C3CFE" w14:paraId="44455013" w14:textId="77777777">
          <w:pPr>
            <w:pStyle w:val="Kopfzeile"/>
            <w:rPr>
              <w:lang w:val="de-LI"/>
            </w:rPr>
          </w:pPr>
          <w:r w:rsidRPr="00200A77">
            <w:rPr>
              <w:lang w:val="de-LI"/>
            </w:rPr>
            <w:t>Autor:in:</w:t>
          </w:r>
        </w:p>
        <w:p w:rsidRPr="00200A77" w:rsidR="00887FF6" w:rsidP="001C3CFE" w:rsidRDefault="00B444C9" w14:paraId="4A979653" w14:textId="77777777">
          <w:pPr>
            <w:pStyle w:val="Kopfzeile"/>
            <w:rPr>
              <w:lang w:val="de-LI"/>
            </w:rPr>
          </w:pPr>
          <w:r w:rsidRPr="00200A77">
            <w:rPr>
              <w:lang w:val="de-LI"/>
            </w:rPr>
            <w:t>Alessio De Ic</w:t>
          </w:r>
          <w:r w:rsidRPr="00200A77" w:rsidR="00887FF6">
            <w:rPr>
              <w:lang w:val="de-LI"/>
            </w:rPr>
            <w:t>co</w:t>
          </w:r>
        </w:p>
        <w:p w:rsidRPr="009C288D" w:rsidR="00527ED2" w:rsidP="001C3CFE" w:rsidRDefault="00887FF6" w14:paraId="4DE77451" w14:textId="5EEE697F">
          <w:pPr>
            <w:pStyle w:val="Kopfzeile"/>
            <w:rPr>
              <w:lang w:val="de-LI"/>
            </w:rPr>
          </w:pPr>
          <w:r w:rsidRPr="009C288D">
            <w:rPr>
              <w:lang w:val="de-LI"/>
            </w:rPr>
            <w:t xml:space="preserve">Michal </w:t>
          </w:r>
          <w:r w:rsidRPr="009C288D" w:rsidR="009C288D">
            <w:rPr>
              <w:lang w:val="de-LI"/>
            </w:rPr>
            <w:t>Karczmarzyk</w:t>
          </w:r>
        </w:p>
        <w:p w:rsidRPr="009C288D" w:rsidR="001C3CFE" w:rsidP="001C3CFE" w:rsidRDefault="00B444C9" w14:paraId="0D2334FF" w14:textId="10E8CC04">
          <w:pPr>
            <w:pStyle w:val="Kopfzeile"/>
            <w:rPr>
              <w:lang w:val="de-LI"/>
            </w:rPr>
          </w:pPr>
          <w:r w:rsidRPr="009C288D">
            <w:rPr>
              <w:lang w:val="de-LI"/>
            </w:rPr>
            <w:t>Florin</w:t>
          </w:r>
          <w:r w:rsidRPr="009C288D" w:rsidR="001C3CFE">
            <w:rPr>
              <w:lang w:val="de-LI"/>
            </w:rPr>
            <w:t xml:space="preserve"> </w:t>
          </w:r>
          <w:r w:rsidRPr="009C288D">
            <w:rPr>
              <w:lang w:val="de-LI"/>
            </w:rPr>
            <w:t>Gartmann</w:t>
          </w:r>
        </w:p>
        <w:p w:rsidRPr="009C288D" w:rsidR="00887FF6" w:rsidP="001C3CFE" w:rsidRDefault="00887FF6" w14:paraId="656A0B0E" w14:textId="17BA3CEF">
          <w:pPr>
            <w:pStyle w:val="Kopfzeile"/>
            <w:rPr>
              <w:lang w:val="de-LI"/>
            </w:rPr>
          </w:pPr>
          <w:r w:rsidRPr="009C288D">
            <w:rPr>
              <w:lang w:val="de-LI"/>
            </w:rPr>
            <w:t xml:space="preserve">Oliver </w:t>
          </w:r>
          <w:r w:rsidRPr="009C288D" w:rsidR="00536E0C">
            <w:rPr>
              <w:lang w:val="de-LI"/>
            </w:rPr>
            <w:t>Schütz</w:t>
          </w:r>
        </w:p>
      </w:tc>
    </w:tr>
  </w:tbl>
  <w:p w:rsidRPr="009C288D" w:rsidR="00F67FAC" w:rsidP="008F6995" w:rsidRDefault="00F67FAC" w14:paraId="656A0B10" w14:textId="3CC63EE7">
    <w:pPr>
      <w:pStyle w:val="Kopfzeile"/>
      <w:rPr>
        <w:lang w:val="de-LI"/>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B73513" w:rsidR="008E5F3E" w:rsidP="008F6995" w:rsidRDefault="008E5F3E" w14:paraId="2B1F1715" w14:textId="1476A933">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D51AB"/>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 w15:restartNumberingAfterBreak="0">
    <w:nsid w:val="0886260B"/>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 w15:restartNumberingAfterBreak="0">
    <w:nsid w:val="13473A10"/>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 w15:restartNumberingAfterBreak="0">
    <w:nsid w:val="161E2F49"/>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 w15:restartNumberingAfterBreak="0">
    <w:nsid w:val="17A84AEC"/>
    <w:multiLevelType w:val="multilevel"/>
    <w:tmpl w:val="E520A27E"/>
    <w:styleLink w:val="berschriftenListe"/>
    <w:lvl w:ilvl="0">
      <w:start w:val="1"/>
      <w:numFmt w:val="decimal"/>
      <w:pStyle w:val="berschrift1"/>
      <w:lvlText w:val="%1."/>
      <w:lvlJc w:val="left"/>
      <w:pPr>
        <w:tabs>
          <w:tab w:val="num" w:pos="567"/>
        </w:tabs>
        <w:ind w:left="567" w:hanging="567"/>
      </w:pPr>
      <w:rPr>
        <w:rFonts w:hint="default"/>
      </w:rPr>
    </w:lvl>
    <w:lvl w:ilvl="1">
      <w:start w:val="1"/>
      <w:numFmt w:val="decimal"/>
      <w:pStyle w:val="berschrift2"/>
      <w:lvlText w:val="%1.%2"/>
      <w:lvlJc w:val="left"/>
      <w:pPr>
        <w:tabs>
          <w:tab w:val="num" w:pos="567"/>
        </w:tabs>
        <w:ind w:left="567" w:hanging="567"/>
      </w:pPr>
      <w:rPr>
        <w:rFonts w:hint="default"/>
      </w:rPr>
    </w:lvl>
    <w:lvl w:ilvl="2">
      <w:start w:val="1"/>
      <w:numFmt w:val="decimal"/>
      <w:pStyle w:val="berschrift3"/>
      <w:lvlText w:val="%1.%2.%3"/>
      <w:lvlJc w:val="left"/>
      <w:pPr>
        <w:tabs>
          <w:tab w:val="num" w:pos="567"/>
        </w:tabs>
        <w:ind w:left="567" w:hanging="567"/>
      </w:pPr>
      <w:rPr>
        <w:rFonts w:hint="default"/>
      </w:rPr>
    </w:lvl>
    <w:lvl w:ilvl="3">
      <w:start w:val="1"/>
      <w:numFmt w:val="decimal"/>
      <w:pStyle w:val="berschrift4"/>
      <w:lvlText w:val="%1.%2.%3.%4"/>
      <w:lvlJc w:val="left"/>
      <w:pPr>
        <w:tabs>
          <w:tab w:val="num" w:pos="567"/>
        </w:tabs>
        <w:ind w:left="567" w:hanging="567"/>
      </w:pPr>
      <w:rPr>
        <w:rFonts w:hint="default"/>
      </w:rPr>
    </w:lvl>
    <w:lvl w:ilvl="4">
      <w:start w:val="1"/>
      <w:numFmt w:val="decimal"/>
      <w:pStyle w:val="berschrift5"/>
      <w:lvlText w:val="%1.%2.%3.%4.%5"/>
      <w:lvlJc w:val="left"/>
      <w:pPr>
        <w:tabs>
          <w:tab w:val="num" w:pos="567"/>
        </w:tabs>
        <w:ind w:left="567" w:hanging="567"/>
      </w:pPr>
      <w:rPr>
        <w:rFonts w:hint="default"/>
      </w:rPr>
    </w:lvl>
    <w:lvl w:ilvl="5">
      <w:start w:val="1"/>
      <w:numFmt w:val="decimal"/>
      <w:pStyle w:val="berschrift6"/>
      <w:lvlText w:val="%1.%2.%3.%4.%5.%6"/>
      <w:lvlJc w:val="left"/>
      <w:pPr>
        <w:tabs>
          <w:tab w:val="num" w:pos="567"/>
        </w:tabs>
        <w:ind w:left="567" w:hanging="567"/>
      </w:pPr>
      <w:rPr>
        <w:rFonts w:hint="default"/>
      </w:rPr>
    </w:lvl>
    <w:lvl w:ilvl="6">
      <w:start w:val="1"/>
      <w:numFmt w:val="decimal"/>
      <w:pStyle w:val="berschrift7"/>
      <w:lvlText w:val="%1.%2.%3.%4.%5.%6.%7"/>
      <w:lvlJc w:val="left"/>
      <w:pPr>
        <w:tabs>
          <w:tab w:val="num" w:pos="567"/>
        </w:tabs>
        <w:ind w:left="567" w:hanging="567"/>
      </w:pPr>
      <w:rPr>
        <w:rFonts w:hint="default"/>
      </w:rPr>
    </w:lvl>
    <w:lvl w:ilvl="7">
      <w:start w:val="1"/>
      <w:numFmt w:val="decimal"/>
      <w:pStyle w:val="berschrift8"/>
      <w:lvlText w:val="%1.%2.%3.%4.%5.%6.%7.%8"/>
      <w:lvlJc w:val="left"/>
      <w:pPr>
        <w:tabs>
          <w:tab w:val="num" w:pos="567"/>
        </w:tabs>
        <w:ind w:left="567" w:hanging="567"/>
      </w:pPr>
      <w:rPr>
        <w:rFonts w:hint="default"/>
      </w:rPr>
    </w:lvl>
    <w:lvl w:ilvl="8">
      <w:start w:val="1"/>
      <w:numFmt w:val="decimal"/>
      <w:pStyle w:val="berschrift9"/>
      <w:lvlText w:val="%1.%2.%3.%4.%5.%6.%7.%8.%9"/>
      <w:lvlJc w:val="left"/>
      <w:pPr>
        <w:tabs>
          <w:tab w:val="num" w:pos="567"/>
        </w:tabs>
        <w:ind w:left="567" w:hanging="567"/>
      </w:pPr>
      <w:rPr>
        <w:rFonts w:hint="default"/>
      </w:rPr>
    </w:lvl>
  </w:abstractNum>
  <w:abstractNum w:abstractNumId="5" w15:restartNumberingAfterBreak="0">
    <w:nsid w:val="19213D7D"/>
    <w:multiLevelType w:val="hybridMultilevel"/>
    <w:tmpl w:val="E844F57C"/>
    <w:lvl w:ilvl="0" w:tplc="FFFFFFFF">
      <w:start w:val="1"/>
      <w:numFmt w:val="bullet"/>
      <w:pStyle w:val="Listenabsatz"/>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6" w15:restartNumberingAfterBreak="0">
    <w:nsid w:val="1BD02711"/>
    <w:multiLevelType w:val="multilevel"/>
    <w:tmpl w:val="E520A27E"/>
    <w:numStyleLink w:val="berschriftenListe"/>
  </w:abstractNum>
  <w:abstractNum w:abstractNumId="7" w15:restartNumberingAfterBreak="0">
    <w:nsid w:val="1C28711B"/>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8" w15:restartNumberingAfterBreak="0">
    <w:nsid w:val="1CBD45B5"/>
    <w:multiLevelType w:val="multilevel"/>
    <w:tmpl w:val="627C88B8"/>
    <w:styleLink w:val="AufzhlungListe"/>
    <w:lvl w:ilvl="0">
      <w:start w:val="1"/>
      <w:numFmt w:val="bullet"/>
      <w:pStyle w:val="Aufzhlungszeichen"/>
      <w:lvlText w:val="–"/>
      <w:lvlJc w:val="left"/>
      <w:pPr>
        <w:tabs>
          <w:tab w:val="num" w:pos="170"/>
        </w:tabs>
        <w:ind w:left="170" w:hanging="170"/>
      </w:pPr>
      <w:rPr>
        <w:rFonts w:hint="default" w:ascii="Arial" w:hAnsi="Arial"/>
      </w:rPr>
    </w:lvl>
    <w:lvl w:ilvl="1">
      <w:start w:val="1"/>
      <w:numFmt w:val="bullet"/>
      <w:lvlText w:val="–"/>
      <w:lvlJc w:val="left"/>
      <w:pPr>
        <w:tabs>
          <w:tab w:val="num" w:pos="340"/>
        </w:tabs>
        <w:ind w:left="340" w:hanging="170"/>
      </w:pPr>
      <w:rPr>
        <w:rFonts w:hint="default" w:ascii="Arial" w:hAnsi="Arial"/>
      </w:rPr>
    </w:lvl>
    <w:lvl w:ilvl="2">
      <w:start w:val="1"/>
      <w:numFmt w:val="bullet"/>
      <w:lvlText w:val="–"/>
      <w:lvlJc w:val="left"/>
      <w:pPr>
        <w:tabs>
          <w:tab w:val="num" w:pos="510"/>
        </w:tabs>
        <w:ind w:left="510" w:hanging="170"/>
      </w:pPr>
      <w:rPr>
        <w:rFonts w:hint="default" w:ascii="Arial" w:hAnsi="Arial"/>
      </w:rPr>
    </w:lvl>
    <w:lvl w:ilvl="3">
      <w:start w:val="1"/>
      <w:numFmt w:val="bullet"/>
      <w:lvlText w:val="–"/>
      <w:lvlJc w:val="left"/>
      <w:pPr>
        <w:tabs>
          <w:tab w:val="num" w:pos="680"/>
        </w:tabs>
        <w:ind w:left="680" w:hanging="170"/>
      </w:pPr>
      <w:rPr>
        <w:rFonts w:hint="default" w:ascii="Arial" w:hAnsi="Arial"/>
      </w:rPr>
    </w:lvl>
    <w:lvl w:ilvl="4">
      <w:start w:val="1"/>
      <w:numFmt w:val="bullet"/>
      <w:lvlText w:val="–"/>
      <w:lvlJc w:val="left"/>
      <w:pPr>
        <w:tabs>
          <w:tab w:val="num" w:pos="850"/>
        </w:tabs>
        <w:ind w:left="850" w:hanging="170"/>
      </w:pPr>
      <w:rPr>
        <w:rFonts w:hint="default" w:ascii="Arial" w:hAnsi="Arial"/>
      </w:rPr>
    </w:lvl>
    <w:lvl w:ilvl="5">
      <w:start w:val="1"/>
      <w:numFmt w:val="bullet"/>
      <w:lvlText w:val="–"/>
      <w:lvlJc w:val="left"/>
      <w:pPr>
        <w:tabs>
          <w:tab w:val="num" w:pos="1020"/>
        </w:tabs>
        <w:ind w:left="1020" w:hanging="170"/>
      </w:pPr>
      <w:rPr>
        <w:rFonts w:hint="default" w:ascii="Arial" w:hAnsi="Arial"/>
      </w:rPr>
    </w:lvl>
    <w:lvl w:ilvl="6">
      <w:start w:val="1"/>
      <w:numFmt w:val="bullet"/>
      <w:lvlText w:val="–"/>
      <w:lvlJc w:val="left"/>
      <w:pPr>
        <w:tabs>
          <w:tab w:val="num" w:pos="1190"/>
        </w:tabs>
        <w:ind w:left="1190" w:hanging="170"/>
      </w:pPr>
      <w:rPr>
        <w:rFonts w:hint="default" w:ascii="Arial" w:hAnsi="Arial"/>
      </w:rPr>
    </w:lvl>
    <w:lvl w:ilvl="7">
      <w:start w:val="1"/>
      <w:numFmt w:val="bullet"/>
      <w:lvlText w:val="–"/>
      <w:lvlJc w:val="left"/>
      <w:pPr>
        <w:tabs>
          <w:tab w:val="num" w:pos="1360"/>
        </w:tabs>
        <w:ind w:left="1360" w:hanging="170"/>
      </w:pPr>
      <w:rPr>
        <w:rFonts w:hint="default" w:ascii="Arial" w:hAnsi="Arial"/>
      </w:rPr>
    </w:lvl>
    <w:lvl w:ilvl="8">
      <w:start w:val="1"/>
      <w:numFmt w:val="bullet"/>
      <w:lvlText w:val="–"/>
      <w:lvlJc w:val="left"/>
      <w:pPr>
        <w:tabs>
          <w:tab w:val="num" w:pos="1530"/>
        </w:tabs>
        <w:ind w:left="1530" w:hanging="170"/>
      </w:pPr>
      <w:rPr>
        <w:rFonts w:hint="default" w:ascii="Arial" w:hAnsi="Arial"/>
      </w:rPr>
    </w:lvl>
  </w:abstractNum>
  <w:abstractNum w:abstractNumId="9" w15:restartNumberingAfterBreak="0">
    <w:nsid w:val="1DF86B35"/>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0" w15:restartNumberingAfterBreak="0">
    <w:nsid w:val="1F03754B"/>
    <w:multiLevelType w:val="multilevel"/>
    <w:tmpl w:val="4380E452"/>
    <w:lvl w:ilvl="0">
      <w:start w:val="1"/>
      <w:numFmt w:val="decimal"/>
      <w:lvlText w:val="%1"/>
      <w:lvlJc w:val="left"/>
      <w:pPr>
        <w:ind w:left="284" w:hanging="284"/>
      </w:pPr>
      <w:rPr>
        <w:rFonts w:hint="default"/>
      </w:rPr>
    </w:lvl>
    <w:lvl w:ilvl="1">
      <w:start w:val="1"/>
      <w:numFmt w:val="decimal"/>
      <w:lvlText w:val="%1.%2"/>
      <w:lvlJc w:val="left"/>
      <w:pPr>
        <w:ind w:left="284" w:hanging="284"/>
      </w:pPr>
      <w:rPr>
        <w:rFonts w:hint="default"/>
      </w:rPr>
    </w:lvl>
    <w:lvl w:ilvl="2">
      <w:start w:val="1"/>
      <w:numFmt w:val="decimal"/>
      <w:lvlText w:val="%1.%2.%3"/>
      <w:lvlJc w:val="lef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11" w15:restartNumberingAfterBreak="0">
    <w:nsid w:val="21A605E1"/>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2" w15:restartNumberingAfterBreak="0">
    <w:nsid w:val="2522376C"/>
    <w:multiLevelType w:val="hybridMultilevel"/>
    <w:tmpl w:val="E006CE4E"/>
    <w:lvl w:ilvl="0" w:tplc="08070001">
      <w:start w:val="1"/>
      <w:numFmt w:val="bullet"/>
      <w:lvlText w:val=""/>
      <w:lvlJc w:val="left"/>
      <w:pPr>
        <w:ind w:left="720" w:hanging="360"/>
      </w:pPr>
      <w:rPr>
        <w:rFonts w:hint="default" w:ascii="Symbol" w:hAnsi="Symbol"/>
      </w:rPr>
    </w:lvl>
    <w:lvl w:ilvl="1" w:tplc="08070003" w:tentative="1">
      <w:start w:val="1"/>
      <w:numFmt w:val="bullet"/>
      <w:lvlText w:val="o"/>
      <w:lvlJc w:val="left"/>
      <w:pPr>
        <w:ind w:left="1440" w:hanging="360"/>
      </w:pPr>
      <w:rPr>
        <w:rFonts w:hint="default" w:ascii="Courier New" w:hAnsi="Courier New" w:cs="Courier New"/>
      </w:rPr>
    </w:lvl>
    <w:lvl w:ilvl="2" w:tplc="08070005" w:tentative="1">
      <w:start w:val="1"/>
      <w:numFmt w:val="bullet"/>
      <w:lvlText w:val=""/>
      <w:lvlJc w:val="left"/>
      <w:pPr>
        <w:ind w:left="2160" w:hanging="360"/>
      </w:pPr>
      <w:rPr>
        <w:rFonts w:hint="default" w:ascii="Wingdings" w:hAnsi="Wingdings"/>
      </w:rPr>
    </w:lvl>
    <w:lvl w:ilvl="3" w:tplc="08070001" w:tentative="1">
      <w:start w:val="1"/>
      <w:numFmt w:val="bullet"/>
      <w:lvlText w:val=""/>
      <w:lvlJc w:val="left"/>
      <w:pPr>
        <w:ind w:left="2880" w:hanging="360"/>
      </w:pPr>
      <w:rPr>
        <w:rFonts w:hint="default" w:ascii="Symbol" w:hAnsi="Symbol"/>
      </w:rPr>
    </w:lvl>
    <w:lvl w:ilvl="4" w:tplc="08070003" w:tentative="1">
      <w:start w:val="1"/>
      <w:numFmt w:val="bullet"/>
      <w:lvlText w:val="o"/>
      <w:lvlJc w:val="left"/>
      <w:pPr>
        <w:ind w:left="3600" w:hanging="360"/>
      </w:pPr>
      <w:rPr>
        <w:rFonts w:hint="default" w:ascii="Courier New" w:hAnsi="Courier New" w:cs="Courier New"/>
      </w:rPr>
    </w:lvl>
    <w:lvl w:ilvl="5" w:tplc="08070005" w:tentative="1">
      <w:start w:val="1"/>
      <w:numFmt w:val="bullet"/>
      <w:lvlText w:val=""/>
      <w:lvlJc w:val="left"/>
      <w:pPr>
        <w:ind w:left="4320" w:hanging="360"/>
      </w:pPr>
      <w:rPr>
        <w:rFonts w:hint="default" w:ascii="Wingdings" w:hAnsi="Wingdings"/>
      </w:rPr>
    </w:lvl>
    <w:lvl w:ilvl="6" w:tplc="08070001" w:tentative="1">
      <w:start w:val="1"/>
      <w:numFmt w:val="bullet"/>
      <w:lvlText w:val=""/>
      <w:lvlJc w:val="left"/>
      <w:pPr>
        <w:ind w:left="5040" w:hanging="360"/>
      </w:pPr>
      <w:rPr>
        <w:rFonts w:hint="default" w:ascii="Symbol" w:hAnsi="Symbol"/>
      </w:rPr>
    </w:lvl>
    <w:lvl w:ilvl="7" w:tplc="08070003" w:tentative="1">
      <w:start w:val="1"/>
      <w:numFmt w:val="bullet"/>
      <w:lvlText w:val="o"/>
      <w:lvlJc w:val="left"/>
      <w:pPr>
        <w:ind w:left="5760" w:hanging="360"/>
      </w:pPr>
      <w:rPr>
        <w:rFonts w:hint="default" w:ascii="Courier New" w:hAnsi="Courier New" w:cs="Courier New"/>
      </w:rPr>
    </w:lvl>
    <w:lvl w:ilvl="8" w:tplc="08070005" w:tentative="1">
      <w:start w:val="1"/>
      <w:numFmt w:val="bullet"/>
      <w:lvlText w:val=""/>
      <w:lvlJc w:val="left"/>
      <w:pPr>
        <w:ind w:left="6480" w:hanging="360"/>
      </w:pPr>
      <w:rPr>
        <w:rFonts w:hint="default" w:ascii="Wingdings" w:hAnsi="Wingdings"/>
      </w:rPr>
    </w:lvl>
  </w:abstractNum>
  <w:abstractNum w:abstractNumId="13" w15:restartNumberingAfterBreak="0">
    <w:nsid w:val="26B81986"/>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4" w15:restartNumberingAfterBreak="0">
    <w:nsid w:val="284355EA"/>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5" w15:restartNumberingAfterBreak="0">
    <w:nsid w:val="28AB642F"/>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6" w15:restartNumberingAfterBreak="0">
    <w:nsid w:val="2B3E2409"/>
    <w:multiLevelType w:val="multilevel"/>
    <w:tmpl w:val="4F3E62B2"/>
    <w:numStyleLink w:val="ListennummerListe"/>
  </w:abstractNum>
  <w:abstractNum w:abstractNumId="17" w15:restartNumberingAfterBreak="0">
    <w:nsid w:val="2C8F2E94"/>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8" w15:restartNumberingAfterBreak="0">
    <w:nsid w:val="2E6A63D1"/>
    <w:multiLevelType w:val="hybridMultilevel"/>
    <w:tmpl w:val="1D884FCE"/>
    <w:lvl w:ilvl="0" w:tplc="08070011">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19" w15:restartNumberingAfterBreak="0">
    <w:nsid w:val="319153B6"/>
    <w:multiLevelType w:val="multilevel"/>
    <w:tmpl w:val="627C88B8"/>
    <w:numStyleLink w:val="AufzhlungListe"/>
  </w:abstractNum>
  <w:abstractNum w:abstractNumId="20" w15:restartNumberingAfterBreak="0">
    <w:nsid w:val="32AE7488"/>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1" w15:restartNumberingAfterBreak="0">
    <w:nsid w:val="361B677D"/>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2" w15:restartNumberingAfterBreak="0">
    <w:nsid w:val="37310A2E"/>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3" w15:restartNumberingAfterBreak="0">
    <w:nsid w:val="3984392A"/>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4" w15:restartNumberingAfterBreak="0">
    <w:nsid w:val="3C9D22BF"/>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5" w15:restartNumberingAfterBreak="0">
    <w:nsid w:val="3D411452"/>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6" w15:restartNumberingAfterBreak="0">
    <w:nsid w:val="4200363E"/>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7" w15:restartNumberingAfterBreak="0">
    <w:nsid w:val="46685118"/>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8" w15:restartNumberingAfterBreak="0">
    <w:nsid w:val="4C0E6FE8"/>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29" w15:restartNumberingAfterBreak="0">
    <w:nsid w:val="4D382FDA"/>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0" w15:restartNumberingAfterBreak="0">
    <w:nsid w:val="500059AE"/>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1" w15:restartNumberingAfterBreak="0">
    <w:nsid w:val="58980EE0"/>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2" w15:restartNumberingAfterBreak="0">
    <w:nsid w:val="5A0836D0"/>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3" w15:restartNumberingAfterBreak="0">
    <w:nsid w:val="5F197D80"/>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4" w15:restartNumberingAfterBreak="0">
    <w:nsid w:val="6256481E"/>
    <w:multiLevelType w:val="multilevel"/>
    <w:tmpl w:val="4F3E62B2"/>
    <w:styleLink w:val="ListennummerListe"/>
    <w:lvl w:ilvl="0">
      <w:start w:val="1"/>
      <w:numFmt w:val="decimal"/>
      <w:pStyle w:val="Listennummer"/>
      <w:lvlText w:val="%1."/>
      <w:lvlJc w:val="left"/>
      <w:pPr>
        <w:tabs>
          <w:tab w:val="num" w:pos="227"/>
        </w:tabs>
        <w:ind w:left="227" w:hanging="227"/>
      </w:pPr>
      <w:rPr>
        <w:rFonts w:hint="default"/>
        <w:b/>
        <w:i w:val="0"/>
      </w:rPr>
    </w:lvl>
    <w:lvl w:ilvl="1">
      <w:start w:val="1"/>
      <w:numFmt w:val="lowerLetter"/>
      <w:lvlText w:val="%2."/>
      <w:lvlJc w:val="left"/>
      <w:pPr>
        <w:tabs>
          <w:tab w:val="num" w:pos="454"/>
        </w:tabs>
        <w:ind w:left="454" w:hanging="227"/>
      </w:pPr>
      <w:rPr>
        <w:rFonts w:hint="default"/>
        <w:b/>
        <w:i w:val="0"/>
      </w:rPr>
    </w:lvl>
    <w:lvl w:ilvl="2">
      <w:start w:val="1"/>
      <w:numFmt w:val="lowerRoman"/>
      <w:lvlText w:val="%3."/>
      <w:lvlJc w:val="right"/>
      <w:pPr>
        <w:tabs>
          <w:tab w:val="num" w:pos="681"/>
        </w:tabs>
        <w:ind w:left="681" w:hanging="227"/>
      </w:pPr>
      <w:rPr>
        <w:rFonts w:hint="default"/>
        <w:b/>
        <w:i w:val="0"/>
      </w:rPr>
    </w:lvl>
    <w:lvl w:ilvl="3">
      <w:start w:val="1"/>
      <w:numFmt w:val="decimal"/>
      <w:lvlText w:val="%4."/>
      <w:lvlJc w:val="left"/>
      <w:pPr>
        <w:tabs>
          <w:tab w:val="num" w:pos="908"/>
        </w:tabs>
        <w:ind w:left="908" w:hanging="227"/>
      </w:pPr>
      <w:rPr>
        <w:rFonts w:hint="default"/>
      </w:rPr>
    </w:lvl>
    <w:lvl w:ilvl="4">
      <w:start w:val="1"/>
      <w:numFmt w:val="lowerLetter"/>
      <w:lvlText w:val="%5."/>
      <w:lvlJc w:val="left"/>
      <w:pPr>
        <w:tabs>
          <w:tab w:val="num" w:pos="1135"/>
        </w:tabs>
        <w:ind w:left="1135" w:hanging="227"/>
      </w:pPr>
      <w:rPr>
        <w:rFonts w:hint="default"/>
      </w:rPr>
    </w:lvl>
    <w:lvl w:ilvl="5">
      <w:start w:val="1"/>
      <w:numFmt w:val="lowerRoman"/>
      <w:lvlText w:val="%6."/>
      <w:lvlJc w:val="right"/>
      <w:pPr>
        <w:tabs>
          <w:tab w:val="num" w:pos="1362"/>
        </w:tabs>
        <w:ind w:left="1362" w:hanging="227"/>
      </w:pPr>
      <w:rPr>
        <w:rFonts w:hint="default"/>
      </w:rPr>
    </w:lvl>
    <w:lvl w:ilvl="6">
      <w:start w:val="1"/>
      <w:numFmt w:val="decimal"/>
      <w:lvlText w:val="%7."/>
      <w:lvlJc w:val="left"/>
      <w:pPr>
        <w:tabs>
          <w:tab w:val="num" w:pos="1589"/>
        </w:tabs>
        <w:ind w:left="1589" w:hanging="227"/>
      </w:pPr>
      <w:rPr>
        <w:rFonts w:hint="default"/>
      </w:rPr>
    </w:lvl>
    <w:lvl w:ilvl="7">
      <w:start w:val="1"/>
      <w:numFmt w:val="lowerLetter"/>
      <w:lvlText w:val="%8."/>
      <w:lvlJc w:val="left"/>
      <w:pPr>
        <w:tabs>
          <w:tab w:val="num" w:pos="1816"/>
        </w:tabs>
        <w:ind w:left="1816" w:hanging="227"/>
      </w:pPr>
      <w:rPr>
        <w:rFonts w:hint="default"/>
      </w:rPr>
    </w:lvl>
    <w:lvl w:ilvl="8">
      <w:start w:val="1"/>
      <w:numFmt w:val="lowerRoman"/>
      <w:lvlText w:val="%9."/>
      <w:lvlJc w:val="right"/>
      <w:pPr>
        <w:tabs>
          <w:tab w:val="num" w:pos="2043"/>
        </w:tabs>
        <w:ind w:left="2043" w:hanging="227"/>
      </w:pPr>
      <w:rPr>
        <w:rFonts w:hint="default"/>
      </w:rPr>
    </w:lvl>
  </w:abstractNum>
  <w:abstractNum w:abstractNumId="35" w15:restartNumberingAfterBreak="0">
    <w:nsid w:val="63DB133F"/>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6" w15:restartNumberingAfterBreak="0">
    <w:nsid w:val="6B2960DE"/>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37" w15:restartNumberingAfterBreak="0">
    <w:nsid w:val="6CF82AE6"/>
    <w:multiLevelType w:val="hybridMultilevel"/>
    <w:tmpl w:val="E766BAB8"/>
    <w:lvl w:ilvl="0" w:tplc="08070001">
      <w:start w:val="1"/>
      <w:numFmt w:val="bullet"/>
      <w:lvlText w:val=""/>
      <w:lvlJc w:val="left"/>
      <w:pPr>
        <w:ind w:left="360" w:hanging="360"/>
      </w:pPr>
      <w:rPr>
        <w:rFonts w:hint="default" w:ascii="Symbol" w:hAnsi="Symbol"/>
      </w:rPr>
    </w:lvl>
    <w:lvl w:ilvl="1" w:tplc="08070003" w:tentative="1">
      <w:start w:val="1"/>
      <w:numFmt w:val="bullet"/>
      <w:lvlText w:val="o"/>
      <w:lvlJc w:val="left"/>
      <w:pPr>
        <w:ind w:left="1080" w:hanging="360"/>
      </w:pPr>
      <w:rPr>
        <w:rFonts w:hint="default" w:ascii="Courier New" w:hAnsi="Courier New" w:cs="Courier New"/>
      </w:rPr>
    </w:lvl>
    <w:lvl w:ilvl="2" w:tplc="08070005" w:tentative="1">
      <w:start w:val="1"/>
      <w:numFmt w:val="bullet"/>
      <w:lvlText w:val=""/>
      <w:lvlJc w:val="left"/>
      <w:pPr>
        <w:ind w:left="1800" w:hanging="360"/>
      </w:pPr>
      <w:rPr>
        <w:rFonts w:hint="default" w:ascii="Wingdings" w:hAnsi="Wingdings"/>
      </w:rPr>
    </w:lvl>
    <w:lvl w:ilvl="3" w:tplc="08070001" w:tentative="1">
      <w:start w:val="1"/>
      <w:numFmt w:val="bullet"/>
      <w:lvlText w:val=""/>
      <w:lvlJc w:val="left"/>
      <w:pPr>
        <w:ind w:left="2520" w:hanging="360"/>
      </w:pPr>
      <w:rPr>
        <w:rFonts w:hint="default" w:ascii="Symbol" w:hAnsi="Symbol"/>
      </w:rPr>
    </w:lvl>
    <w:lvl w:ilvl="4" w:tplc="08070003" w:tentative="1">
      <w:start w:val="1"/>
      <w:numFmt w:val="bullet"/>
      <w:lvlText w:val="o"/>
      <w:lvlJc w:val="left"/>
      <w:pPr>
        <w:ind w:left="3240" w:hanging="360"/>
      </w:pPr>
      <w:rPr>
        <w:rFonts w:hint="default" w:ascii="Courier New" w:hAnsi="Courier New" w:cs="Courier New"/>
      </w:rPr>
    </w:lvl>
    <w:lvl w:ilvl="5" w:tplc="08070005" w:tentative="1">
      <w:start w:val="1"/>
      <w:numFmt w:val="bullet"/>
      <w:lvlText w:val=""/>
      <w:lvlJc w:val="left"/>
      <w:pPr>
        <w:ind w:left="3960" w:hanging="360"/>
      </w:pPr>
      <w:rPr>
        <w:rFonts w:hint="default" w:ascii="Wingdings" w:hAnsi="Wingdings"/>
      </w:rPr>
    </w:lvl>
    <w:lvl w:ilvl="6" w:tplc="08070001" w:tentative="1">
      <w:start w:val="1"/>
      <w:numFmt w:val="bullet"/>
      <w:lvlText w:val=""/>
      <w:lvlJc w:val="left"/>
      <w:pPr>
        <w:ind w:left="4680" w:hanging="360"/>
      </w:pPr>
      <w:rPr>
        <w:rFonts w:hint="default" w:ascii="Symbol" w:hAnsi="Symbol"/>
      </w:rPr>
    </w:lvl>
    <w:lvl w:ilvl="7" w:tplc="08070003" w:tentative="1">
      <w:start w:val="1"/>
      <w:numFmt w:val="bullet"/>
      <w:lvlText w:val="o"/>
      <w:lvlJc w:val="left"/>
      <w:pPr>
        <w:ind w:left="5400" w:hanging="360"/>
      </w:pPr>
      <w:rPr>
        <w:rFonts w:hint="default" w:ascii="Courier New" w:hAnsi="Courier New" w:cs="Courier New"/>
      </w:rPr>
    </w:lvl>
    <w:lvl w:ilvl="8" w:tplc="08070005" w:tentative="1">
      <w:start w:val="1"/>
      <w:numFmt w:val="bullet"/>
      <w:lvlText w:val=""/>
      <w:lvlJc w:val="left"/>
      <w:pPr>
        <w:ind w:left="6120" w:hanging="360"/>
      </w:pPr>
      <w:rPr>
        <w:rFonts w:hint="default" w:ascii="Wingdings" w:hAnsi="Wingdings"/>
      </w:rPr>
    </w:lvl>
  </w:abstractNum>
  <w:abstractNum w:abstractNumId="38" w15:restartNumberingAfterBreak="0">
    <w:nsid w:val="70EF413A"/>
    <w:multiLevelType w:val="multilevel"/>
    <w:tmpl w:val="8332A110"/>
    <w:lvl w:ilvl="0">
      <w:start w:val="1"/>
      <w:numFmt w:val="decimal"/>
      <w:lvlText w:val="%1"/>
      <w:lvlJc w:val="left"/>
      <w:pPr>
        <w:ind w:left="284" w:hanging="284"/>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84" w:hanging="284"/>
      </w:pPr>
      <w:rPr>
        <w:rFonts w:hint="default"/>
      </w:rPr>
    </w:lvl>
    <w:lvl w:ilvl="3">
      <w:start w:val="1"/>
      <w:numFmt w:val="decimal"/>
      <w:lvlText w:val="%1.%2.%3.%4"/>
      <w:lvlJc w:val="left"/>
      <w:pPr>
        <w:ind w:left="284" w:hanging="284"/>
      </w:pPr>
      <w:rPr>
        <w:rFonts w:hint="default"/>
      </w:rPr>
    </w:lvl>
    <w:lvl w:ilvl="4">
      <w:start w:val="1"/>
      <w:numFmt w:val="decimal"/>
      <w:lvlText w:val="%1.%2.%3.%4.%5"/>
      <w:lvlJc w:val="left"/>
      <w:pPr>
        <w:ind w:left="284" w:hanging="284"/>
      </w:pPr>
      <w:rPr>
        <w:rFonts w:hint="default"/>
      </w:rPr>
    </w:lvl>
    <w:lvl w:ilvl="5">
      <w:start w:val="1"/>
      <w:numFmt w:val="decimal"/>
      <w:lvlText w:val="%1.%2.%3.%4.%5.%6"/>
      <w:lvlJc w:val="left"/>
      <w:pPr>
        <w:ind w:left="284" w:hanging="284"/>
      </w:pPr>
      <w:rPr>
        <w:rFonts w:hint="default"/>
      </w:rPr>
    </w:lvl>
    <w:lvl w:ilvl="6">
      <w:start w:val="1"/>
      <w:numFmt w:val="decimal"/>
      <w:lvlText w:val="%1.%2.%3.%4.%5.%6.%7"/>
      <w:lvlJc w:val="left"/>
      <w:pPr>
        <w:ind w:left="284" w:hanging="284"/>
      </w:pPr>
      <w:rPr>
        <w:rFonts w:hint="default"/>
      </w:rPr>
    </w:lvl>
    <w:lvl w:ilvl="7">
      <w:start w:val="1"/>
      <w:numFmt w:val="decimal"/>
      <w:lvlText w:val="%1.%2.%3.%4.%5.%6.%7.%8"/>
      <w:lvlJc w:val="left"/>
      <w:pPr>
        <w:ind w:left="284" w:hanging="284"/>
      </w:pPr>
      <w:rPr>
        <w:rFonts w:hint="default"/>
      </w:rPr>
    </w:lvl>
    <w:lvl w:ilvl="8">
      <w:start w:val="1"/>
      <w:numFmt w:val="decimal"/>
      <w:lvlText w:val="%1.%2.%3.%4.%5.%6.%7.%8.%9"/>
      <w:lvlJc w:val="left"/>
      <w:pPr>
        <w:ind w:left="284" w:hanging="284"/>
      </w:pPr>
      <w:rPr>
        <w:rFonts w:hint="default"/>
      </w:rPr>
    </w:lvl>
  </w:abstractNum>
  <w:abstractNum w:abstractNumId="39" w15:restartNumberingAfterBreak="0">
    <w:nsid w:val="712032CC"/>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0" w15:restartNumberingAfterBreak="0">
    <w:nsid w:val="71842B6B"/>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1" w15:restartNumberingAfterBreak="0">
    <w:nsid w:val="720504FD"/>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2" w15:restartNumberingAfterBreak="0">
    <w:nsid w:val="7343221E"/>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3" w15:restartNumberingAfterBreak="0">
    <w:nsid w:val="74F10F37"/>
    <w:multiLevelType w:val="hybridMultilevel"/>
    <w:tmpl w:val="C160FFCE"/>
    <w:lvl w:ilvl="0" w:tplc="08070011">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4" w15:restartNumberingAfterBreak="0">
    <w:nsid w:val="75504B21"/>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5" w15:restartNumberingAfterBreak="0">
    <w:nsid w:val="7601CF23"/>
    <w:multiLevelType w:val="hybridMultilevel"/>
    <w:tmpl w:val="2E387292"/>
    <w:lvl w:ilvl="0" w:tplc="CCAA103E">
      <w:start w:val="1"/>
      <w:numFmt w:val="bullet"/>
      <w:lvlText w:val=""/>
      <w:lvlJc w:val="left"/>
      <w:pPr>
        <w:ind w:left="720" w:hanging="360"/>
      </w:pPr>
      <w:rPr>
        <w:rFonts w:hint="default" w:ascii="Symbol" w:hAnsi="Symbol"/>
      </w:rPr>
    </w:lvl>
    <w:lvl w:ilvl="1" w:tplc="5A6E9468">
      <w:start w:val="1"/>
      <w:numFmt w:val="bullet"/>
      <w:lvlText w:val="o"/>
      <w:lvlJc w:val="left"/>
      <w:pPr>
        <w:ind w:left="1440" w:hanging="360"/>
      </w:pPr>
      <w:rPr>
        <w:rFonts w:hint="default" w:ascii="Courier New" w:hAnsi="Courier New"/>
      </w:rPr>
    </w:lvl>
    <w:lvl w:ilvl="2" w:tplc="FB5EE3A4">
      <w:start w:val="1"/>
      <w:numFmt w:val="bullet"/>
      <w:lvlText w:val=""/>
      <w:lvlJc w:val="left"/>
      <w:pPr>
        <w:ind w:left="2160" w:hanging="360"/>
      </w:pPr>
      <w:rPr>
        <w:rFonts w:hint="default" w:ascii="Wingdings" w:hAnsi="Wingdings"/>
      </w:rPr>
    </w:lvl>
    <w:lvl w:ilvl="3" w:tplc="C8889A36">
      <w:start w:val="1"/>
      <w:numFmt w:val="bullet"/>
      <w:lvlText w:val=""/>
      <w:lvlJc w:val="left"/>
      <w:pPr>
        <w:ind w:left="2880" w:hanging="360"/>
      </w:pPr>
      <w:rPr>
        <w:rFonts w:hint="default" w:ascii="Symbol" w:hAnsi="Symbol"/>
      </w:rPr>
    </w:lvl>
    <w:lvl w:ilvl="4" w:tplc="78802540">
      <w:start w:val="1"/>
      <w:numFmt w:val="bullet"/>
      <w:lvlText w:val="o"/>
      <w:lvlJc w:val="left"/>
      <w:pPr>
        <w:ind w:left="3600" w:hanging="360"/>
      </w:pPr>
      <w:rPr>
        <w:rFonts w:hint="default" w:ascii="Courier New" w:hAnsi="Courier New"/>
      </w:rPr>
    </w:lvl>
    <w:lvl w:ilvl="5" w:tplc="7AEACABA">
      <w:start w:val="1"/>
      <w:numFmt w:val="bullet"/>
      <w:lvlText w:val=""/>
      <w:lvlJc w:val="left"/>
      <w:pPr>
        <w:ind w:left="4320" w:hanging="360"/>
      </w:pPr>
      <w:rPr>
        <w:rFonts w:hint="default" w:ascii="Wingdings" w:hAnsi="Wingdings"/>
      </w:rPr>
    </w:lvl>
    <w:lvl w:ilvl="6" w:tplc="C100D2FA">
      <w:start w:val="1"/>
      <w:numFmt w:val="bullet"/>
      <w:lvlText w:val=""/>
      <w:lvlJc w:val="left"/>
      <w:pPr>
        <w:ind w:left="5040" w:hanging="360"/>
      </w:pPr>
      <w:rPr>
        <w:rFonts w:hint="default" w:ascii="Symbol" w:hAnsi="Symbol"/>
      </w:rPr>
    </w:lvl>
    <w:lvl w:ilvl="7" w:tplc="76F8828C">
      <w:start w:val="1"/>
      <w:numFmt w:val="bullet"/>
      <w:lvlText w:val="o"/>
      <w:lvlJc w:val="left"/>
      <w:pPr>
        <w:ind w:left="5760" w:hanging="360"/>
      </w:pPr>
      <w:rPr>
        <w:rFonts w:hint="default" w:ascii="Courier New" w:hAnsi="Courier New"/>
      </w:rPr>
    </w:lvl>
    <w:lvl w:ilvl="8" w:tplc="AF00309C">
      <w:start w:val="1"/>
      <w:numFmt w:val="bullet"/>
      <w:lvlText w:val=""/>
      <w:lvlJc w:val="left"/>
      <w:pPr>
        <w:ind w:left="6480" w:hanging="360"/>
      </w:pPr>
      <w:rPr>
        <w:rFonts w:hint="default" w:ascii="Wingdings" w:hAnsi="Wingdings"/>
      </w:rPr>
    </w:lvl>
  </w:abstractNum>
  <w:abstractNum w:abstractNumId="46" w15:restartNumberingAfterBreak="0">
    <w:nsid w:val="7A8F2350"/>
    <w:multiLevelType w:val="hybridMultilevel"/>
    <w:tmpl w:val="A6AA581A"/>
    <w:lvl w:ilvl="0" w:tplc="97E6D0AA">
      <w:numFmt w:val="bullet"/>
      <w:lvlText w:val="-"/>
      <w:lvlJc w:val="left"/>
      <w:pPr>
        <w:ind w:left="720" w:hanging="360"/>
      </w:pPr>
      <w:rPr>
        <w:rFonts w:hint="default" w:ascii="Arial" w:hAnsi="Arial" w:cs="Arial" w:eastAsiaTheme="minorHAnsi"/>
      </w:rPr>
    </w:lvl>
    <w:lvl w:ilvl="1" w:tplc="04070003" w:tentative="1">
      <w:start w:val="1"/>
      <w:numFmt w:val="bullet"/>
      <w:lvlText w:val="o"/>
      <w:lvlJc w:val="left"/>
      <w:pPr>
        <w:ind w:left="1440" w:hanging="360"/>
      </w:pPr>
      <w:rPr>
        <w:rFonts w:hint="default" w:ascii="Courier New" w:hAnsi="Courier New" w:cs="Courier New"/>
      </w:rPr>
    </w:lvl>
    <w:lvl w:ilvl="2" w:tplc="04070005" w:tentative="1">
      <w:start w:val="1"/>
      <w:numFmt w:val="bullet"/>
      <w:lvlText w:val=""/>
      <w:lvlJc w:val="left"/>
      <w:pPr>
        <w:ind w:left="2160" w:hanging="360"/>
      </w:pPr>
      <w:rPr>
        <w:rFonts w:hint="default" w:ascii="Wingdings" w:hAnsi="Wingdings"/>
      </w:rPr>
    </w:lvl>
    <w:lvl w:ilvl="3" w:tplc="04070001" w:tentative="1">
      <w:start w:val="1"/>
      <w:numFmt w:val="bullet"/>
      <w:lvlText w:val=""/>
      <w:lvlJc w:val="left"/>
      <w:pPr>
        <w:ind w:left="2880" w:hanging="360"/>
      </w:pPr>
      <w:rPr>
        <w:rFonts w:hint="default" w:ascii="Symbol" w:hAnsi="Symbol"/>
      </w:rPr>
    </w:lvl>
    <w:lvl w:ilvl="4" w:tplc="04070003" w:tentative="1">
      <w:start w:val="1"/>
      <w:numFmt w:val="bullet"/>
      <w:lvlText w:val="o"/>
      <w:lvlJc w:val="left"/>
      <w:pPr>
        <w:ind w:left="3600" w:hanging="360"/>
      </w:pPr>
      <w:rPr>
        <w:rFonts w:hint="default" w:ascii="Courier New" w:hAnsi="Courier New" w:cs="Courier New"/>
      </w:rPr>
    </w:lvl>
    <w:lvl w:ilvl="5" w:tplc="04070005" w:tentative="1">
      <w:start w:val="1"/>
      <w:numFmt w:val="bullet"/>
      <w:lvlText w:val=""/>
      <w:lvlJc w:val="left"/>
      <w:pPr>
        <w:ind w:left="4320" w:hanging="360"/>
      </w:pPr>
      <w:rPr>
        <w:rFonts w:hint="default" w:ascii="Wingdings" w:hAnsi="Wingdings"/>
      </w:rPr>
    </w:lvl>
    <w:lvl w:ilvl="6" w:tplc="04070001" w:tentative="1">
      <w:start w:val="1"/>
      <w:numFmt w:val="bullet"/>
      <w:lvlText w:val=""/>
      <w:lvlJc w:val="left"/>
      <w:pPr>
        <w:ind w:left="5040" w:hanging="360"/>
      </w:pPr>
      <w:rPr>
        <w:rFonts w:hint="default" w:ascii="Symbol" w:hAnsi="Symbol"/>
      </w:rPr>
    </w:lvl>
    <w:lvl w:ilvl="7" w:tplc="04070003" w:tentative="1">
      <w:start w:val="1"/>
      <w:numFmt w:val="bullet"/>
      <w:lvlText w:val="o"/>
      <w:lvlJc w:val="left"/>
      <w:pPr>
        <w:ind w:left="5760" w:hanging="360"/>
      </w:pPr>
      <w:rPr>
        <w:rFonts w:hint="default" w:ascii="Courier New" w:hAnsi="Courier New" w:cs="Courier New"/>
      </w:rPr>
    </w:lvl>
    <w:lvl w:ilvl="8" w:tplc="04070005" w:tentative="1">
      <w:start w:val="1"/>
      <w:numFmt w:val="bullet"/>
      <w:lvlText w:val=""/>
      <w:lvlJc w:val="left"/>
      <w:pPr>
        <w:ind w:left="6480" w:hanging="360"/>
      </w:pPr>
      <w:rPr>
        <w:rFonts w:hint="default" w:ascii="Wingdings" w:hAnsi="Wingdings"/>
      </w:rPr>
    </w:lvl>
  </w:abstractNum>
  <w:abstractNum w:abstractNumId="47" w15:restartNumberingAfterBreak="0">
    <w:nsid w:val="7D3656B5"/>
    <w:multiLevelType w:val="hybridMultilevel"/>
    <w:tmpl w:val="1D884FCE"/>
    <w:lvl w:ilvl="0" w:tplc="FFFFFFF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num w:numId="1" w16cid:durableId="1986275340">
    <w:abstractNumId w:val="45"/>
  </w:num>
  <w:num w:numId="2" w16cid:durableId="1705911213">
    <w:abstractNumId w:val="8"/>
  </w:num>
  <w:num w:numId="3" w16cid:durableId="763458951">
    <w:abstractNumId w:val="4"/>
  </w:num>
  <w:num w:numId="4" w16cid:durableId="838082675">
    <w:abstractNumId w:val="19"/>
  </w:num>
  <w:num w:numId="5" w16cid:durableId="1148285911">
    <w:abstractNumId w:val="34"/>
  </w:num>
  <w:num w:numId="6" w16cid:durableId="34626014">
    <w:abstractNumId w:val="16"/>
  </w:num>
  <w:num w:numId="7" w16cid:durableId="1081483056">
    <w:abstractNumId w:val="6"/>
  </w:num>
  <w:num w:numId="8" w16cid:durableId="2111318928">
    <w:abstractNumId w:val="12"/>
  </w:num>
  <w:num w:numId="9" w16cid:durableId="1766536686">
    <w:abstractNumId w:val="38"/>
  </w:num>
  <w:num w:numId="10" w16cid:durableId="94517585">
    <w:abstractNumId w:val="37"/>
  </w:num>
  <w:num w:numId="11" w16cid:durableId="1983267000">
    <w:abstractNumId w:val="18"/>
  </w:num>
  <w:num w:numId="12" w16cid:durableId="1894537032">
    <w:abstractNumId w:val="27"/>
  </w:num>
  <w:num w:numId="13" w16cid:durableId="702050348">
    <w:abstractNumId w:val="30"/>
  </w:num>
  <w:num w:numId="14" w16cid:durableId="104011076">
    <w:abstractNumId w:val="28"/>
  </w:num>
  <w:num w:numId="15" w16cid:durableId="937714969">
    <w:abstractNumId w:val="31"/>
  </w:num>
  <w:num w:numId="16" w16cid:durableId="2122601330">
    <w:abstractNumId w:val="33"/>
  </w:num>
  <w:num w:numId="17" w16cid:durableId="1556040345">
    <w:abstractNumId w:val="36"/>
  </w:num>
  <w:num w:numId="18" w16cid:durableId="903249734">
    <w:abstractNumId w:val="44"/>
  </w:num>
  <w:num w:numId="19" w16cid:durableId="1768429732">
    <w:abstractNumId w:val="1"/>
  </w:num>
  <w:num w:numId="20" w16cid:durableId="1217668885">
    <w:abstractNumId w:val="14"/>
  </w:num>
  <w:num w:numId="21" w16cid:durableId="1839074317">
    <w:abstractNumId w:val="24"/>
  </w:num>
  <w:num w:numId="22" w16cid:durableId="947739002">
    <w:abstractNumId w:val="13"/>
  </w:num>
  <w:num w:numId="23" w16cid:durableId="1945645988">
    <w:abstractNumId w:val="42"/>
  </w:num>
  <w:num w:numId="24" w16cid:durableId="87624090">
    <w:abstractNumId w:val="9"/>
  </w:num>
  <w:num w:numId="25" w16cid:durableId="836112021">
    <w:abstractNumId w:val="7"/>
  </w:num>
  <w:num w:numId="26" w16cid:durableId="341780922">
    <w:abstractNumId w:val="40"/>
  </w:num>
  <w:num w:numId="27" w16cid:durableId="1702198020">
    <w:abstractNumId w:val="39"/>
  </w:num>
  <w:num w:numId="28" w16cid:durableId="530991249">
    <w:abstractNumId w:val="41"/>
  </w:num>
  <w:num w:numId="29" w16cid:durableId="1347714288">
    <w:abstractNumId w:val="0"/>
  </w:num>
  <w:num w:numId="30" w16cid:durableId="1389107838">
    <w:abstractNumId w:val="32"/>
  </w:num>
  <w:num w:numId="31" w16cid:durableId="406999312">
    <w:abstractNumId w:val="3"/>
  </w:num>
  <w:num w:numId="32" w16cid:durableId="1359577062">
    <w:abstractNumId w:val="20"/>
  </w:num>
  <w:num w:numId="33" w16cid:durableId="1767001647">
    <w:abstractNumId w:val="29"/>
  </w:num>
  <w:num w:numId="34" w16cid:durableId="926186939">
    <w:abstractNumId w:val="47"/>
  </w:num>
  <w:num w:numId="35" w16cid:durableId="1379469416">
    <w:abstractNumId w:val="5"/>
  </w:num>
  <w:num w:numId="36" w16cid:durableId="1910533673">
    <w:abstractNumId w:val="2"/>
  </w:num>
  <w:num w:numId="37" w16cid:durableId="1249581323">
    <w:abstractNumId w:val="26"/>
  </w:num>
  <w:num w:numId="38" w16cid:durableId="574045786">
    <w:abstractNumId w:val="11"/>
  </w:num>
  <w:num w:numId="39" w16cid:durableId="833028228">
    <w:abstractNumId w:val="23"/>
  </w:num>
  <w:num w:numId="40" w16cid:durableId="705451339">
    <w:abstractNumId w:val="25"/>
  </w:num>
  <w:num w:numId="41" w16cid:durableId="952827958">
    <w:abstractNumId w:val="22"/>
  </w:num>
  <w:num w:numId="42" w16cid:durableId="1411543562">
    <w:abstractNumId w:val="17"/>
  </w:num>
  <w:num w:numId="43" w16cid:durableId="424616800">
    <w:abstractNumId w:val="15"/>
  </w:num>
  <w:num w:numId="44" w16cid:durableId="1714422051">
    <w:abstractNumId w:val="21"/>
  </w:num>
  <w:num w:numId="45" w16cid:durableId="1672828766">
    <w:abstractNumId w:val="35"/>
  </w:num>
  <w:num w:numId="46" w16cid:durableId="1189948335">
    <w:abstractNumId w:val="10"/>
  </w:num>
  <w:num w:numId="47" w16cid:durableId="690689576">
    <w:abstractNumId w:val="43"/>
  </w:num>
  <w:num w:numId="48" w16cid:durableId="1984650814">
    <w:abstractNumId w:val="46"/>
  </w:num>
  <w:numIdMacAtCleanup w:val="4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iver Schuetz">
    <w15:presenceInfo w15:providerId="Windows Live" w15:userId="1f2e803ecd8aa198"/>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0DDF"/>
    <w:rsid w:val="00001EEE"/>
    <w:rsid w:val="00005C82"/>
    <w:rsid w:val="000077A9"/>
    <w:rsid w:val="00007984"/>
    <w:rsid w:val="00021DDE"/>
    <w:rsid w:val="00024C94"/>
    <w:rsid w:val="000252D7"/>
    <w:rsid w:val="0002533F"/>
    <w:rsid w:val="00025F17"/>
    <w:rsid w:val="0002747C"/>
    <w:rsid w:val="00033F20"/>
    <w:rsid w:val="000359FB"/>
    <w:rsid w:val="00042354"/>
    <w:rsid w:val="000439C8"/>
    <w:rsid w:val="00046134"/>
    <w:rsid w:val="0004684B"/>
    <w:rsid w:val="000536CF"/>
    <w:rsid w:val="0006069F"/>
    <w:rsid w:val="00061AC4"/>
    <w:rsid w:val="000634D2"/>
    <w:rsid w:val="000639D8"/>
    <w:rsid w:val="00063CC8"/>
    <w:rsid w:val="0006696F"/>
    <w:rsid w:val="0007106A"/>
    <w:rsid w:val="000729D1"/>
    <w:rsid w:val="0008001D"/>
    <w:rsid w:val="000820EB"/>
    <w:rsid w:val="00084C52"/>
    <w:rsid w:val="00085E58"/>
    <w:rsid w:val="00086B2B"/>
    <w:rsid w:val="00091694"/>
    <w:rsid w:val="000A0922"/>
    <w:rsid w:val="000A4955"/>
    <w:rsid w:val="000B12A0"/>
    <w:rsid w:val="000B78EC"/>
    <w:rsid w:val="000C2E8B"/>
    <w:rsid w:val="000D08E9"/>
    <w:rsid w:val="000D7E74"/>
    <w:rsid w:val="000F09F8"/>
    <w:rsid w:val="000F0DCF"/>
    <w:rsid w:val="000F12B4"/>
    <w:rsid w:val="000F32AF"/>
    <w:rsid w:val="000F537F"/>
    <w:rsid w:val="000F7E2B"/>
    <w:rsid w:val="001045F6"/>
    <w:rsid w:val="00110EB6"/>
    <w:rsid w:val="0011103B"/>
    <w:rsid w:val="00112F25"/>
    <w:rsid w:val="00113D33"/>
    <w:rsid w:val="00115AA0"/>
    <w:rsid w:val="00127292"/>
    <w:rsid w:val="00131E5A"/>
    <w:rsid w:val="00132FA6"/>
    <w:rsid w:val="00134B5E"/>
    <w:rsid w:val="00141A97"/>
    <w:rsid w:val="00152ED3"/>
    <w:rsid w:val="001549D8"/>
    <w:rsid w:val="001618BC"/>
    <w:rsid w:val="001702C6"/>
    <w:rsid w:val="00175547"/>
    <w:rsid w:val="0017745B"/>
    <w:rsid w:val="0018053A"/>
    <w:rsid w:val="00181F47"/>
    <w:rsid w:val="00183893"/>
    <w:rsid w:val="00190039"/>
    <w:rsid w:val="00192039"/>
    <w:rsid w:val="001928BA"/>
    <w:rsid w:val="00196C13"/>
    <w:rsid w:val="001A0273"/>
    <w:rsid w:val="001A18AC"/>
    <w:rsid w:val="001A26C1"/>
    <w:rsid w:val="001A281C"/>
    <w:rsid w:val="001A2D54"/>
    <w:rsid w:val="001A3863"/>
    <w:rsid w:val="001A43F9"/>
    <w:rsid w:val="001A6FE9"/>
    <w:rsid w:val="001A7CA7"/>
    <w:rsid w:val="001B37BA"/>
    <w:rsid w:val="001C3B20"/>
    <w:rsid w:val="001C3CFE"/>
    <w:rsid w:val="001C51DB"/>
    <w:rsid w:val="001D3991"/>
    <w:rsid w:val="001E3894"/>
    <w:rsid w:val="001F0647"/>
    <w:rsid w:val="001F07DD"/>
    <w:rsid w:val="001F62BB"/>
    <w:rsid w:val="00200A77"/>
    <w:rsid w:val="00201862"/>
    <w:rsid w:val="002039B4"/>
    <w:rsid w:val="00206589"/>
    <w:rsid w:val="002069A5"/>
    <w:rsid w:val="0021118B"/>
    <w:rsid w:val="00213003"/>
    <w:rsid w:val="00213341"/>
    <w:rsid w:val="002139D6"/>
    <w:rsid w:val="002165D5"/>
    <w:rsid w:val="00220B17"/>
    <w:rsid w:val="0022209D"/>
    <w:rsid w:val="00226086"/>
    <w:rsid w:val="00226913"/>
    <w:rsid w:val="0022775C"/>
    <w:rsid w:val="00230A40"/>
    <w:rsid w:val="0023322B"/>
    <w:rsid w:val="00236EF0"/>
    <w:rsid w:val="00245169"/>
    <w:rsid w:val="0025613D"/>
    <w:rsid w:val="002572BB"/>
    <w:rsid w:val="00260C4F"/>
    <w:rsid w:val="00261FA8"/>
    <w:rsid w:val="0027630C"/>
    <w:rsid w:val="00280A1F"/>
    <w:rsid w:val="00282456"/>
    <w:rsid w:val="00286130"/>
    <w:rsid w:val="002A10DA"/>
    <w:rsid w:val="002A6167"/>
    <w:rsid w:val="002B5A3A"/>
    <w:rsid w:val="002C04C7"/>
    <w:rsid w:val="002C38A1"/>
    <w:rsid w:val="002C627C"/>
    <w:rsid w:val="002D4835"/>
    <w:rsid w:val="002E5DD2"/>
    <w:rsid w:val="002F07B7"/>
    <w:rsid w:val="002F3B34"/>
    <w:rsid w:val="002F4A61"/>
    <w:rsid w:val="002F5D50"/>
    <w:rsid w:val="00300ED6"/>
    <w:rsid w:val="00310410"/>
    <w:rsid w:val="00313712"/>
    <w:rsid w:val="00314C56"/>
    <w:rsid w:val="0032169A"/>
    <w:rsid w:val="00333FF6"/>
    <w:rsid w:val="0033449F"/>
    <w:rsid w:val="00337205"/>
    <w:rsid w:val="00340860"/>
    <w:rsid w:val="00346911"/>
    <w:rsid w:val="003500E8"/>
    <w:rsid w:val="00355811"/>
    <w:rsid w:val="00360D2B"/>
    <w:rsid w:val="00361455"/>
    <w:rsid w:val="00362E85"/>
    <w:rsid w:val="003675BD"/>
    <w:rsid w:val="00374797"/>
    <w:rsid w:val="003A13EF"/>
    <w:rsid w:val="003A4160"/>
    <w:rsid w:val="003A5192"/>
    <w:rsid w:val="003A545E"/>
    <w:rsid w:val="003A72BA"/>
    <w:rsid w:val="003B2398"/>
    <w:rsid w:val="003B7578"/>
    <w:rsid w:val="003C7153"/>
    <w:rsid w:val="003D0FC5"/>
    <w:rsid w:val="003D1F29"/>
    <w:rsid w:val="003D7DD4"/>
    <w:rsid w:val="003D7EDF"/>
    <w:rsid w:val="003E10E1"/>
    <w:rsid w:val="003F62B6"/>
    <w:rsid w:val="003F797D"/>
    <w:rsid w:val="0040006F"/>
    <w:rsid w:val="0040017B"/>
    <w:rsid w:val="00403A34"/>
    <w:rsid w:val="00405015"/>
    <w:rsid w:val="00410101"/>
    <w:rsid w:val="00411752"/>
    <w:rsid w:val="0041374C"/>
    <w:rsid w:val="0041377D"/>
    <w:rsid w:val="00413E72"/>
    <w:rsid w:val="004158CA"/>
    <w:rsid w:val="00424482"/>
    <w:rsid w:val="0042534E"/>
    <w:rsid w:val="004254F6"/>
    <w:rsid w:val="0042619B"/>
    <w:rsid w:val="004312CD"/>
    <w:rsid w:val="004321EB"/>
    <w:rsid w:val="0043221D"/>
    <w:rsid w:val="00434102"/>
    <w:rsid w:val="0043795F"/>
    <w:rsid w:val="00440674"/>
    <w:rsid w:val="004444CE"/>
    <w:rsid w:val="00453CA6"/>
    <w:rsid w:val="00464504"/>
    <w:rsid w:val="004853C9"/>
    <w:rsid w:val="004933DD"/>
    <w:rsid w:val="004935DB"/>
    <w:rsid w:val="004A09AD"/>
    <w:rsid w:val="004A16DD"/>
    <w:rsid w:val="004B076D"/>
    <w:rsid w:val="004B09B8"/>
    <w:rsid w:val="004B10DA"/>
    <w:rsid w:val="004B2C1A"/>
    <w:rsid w:val="004B3DF5"/>
    <w:rsid w:val="004B431B"/>
    <w:rsid w:val="004B456F"/>
    <w:rsid w:val="004C0271"/>
    <w:rsid w:val="004C0341"/>
    <w:rsid w:val="004C527B"/>
    <w:rsid w:val="004C59EF"/>
    <w:rsid w:val="004E1530"/>
    <w:rsid w:val="004E42A0"/>
    <w:rsid w:val="004F4F0D"/>
    <w:rsid w:val="004F5F41"/>
    <w:rsid w:val="005019EF"/>
    <w:rsid w:val="00505A0E"/>
    <w:rsid w:val="00510238"/>
    <w:rsid w:val="005142B6"/>
    <w:rsid w:val="005145D5"/>
    <w:rsid w:val="00516A7A"/>
    <w:rsid w:val="00520A8B"/>
    <w:rsid w:val="005237E9"/>
    <w:rsid w:val="00524063"/>
    <w:rsid w:val="005240F4"/>
    <w:rsid w:val="005279D9"/>
    <w:rsid w:val="00527ED2"/>
    <w:rsid w:val="005368E1"/>
    <w:rsid w:val="00536E0C"/>
    <w:rsid w:val="00541B40"/>
    <w:rsid w:val="00542E7A"/>
    <w:rsid w:val="00544410"/>
    <w:rsid w:val="005466DB"/>
    <w:rsid w:val="0054734D"/>
    <w:rsid w:val="00560482"/>
    <w:rsid w:val="0056235C"/>
    <w:rsid w:val="00567D8F"/>
    <w:rsid w:val="0058046D"/>
    <w:rsid w:val="00592A6F"/>
    <w:rsid w:val="005A7B71"/>
    <w:rsid w:val="005B096E"/>
    <w:rsid w:val="005B1D73"/>
    <w:rsid w:val="005B5E26"/>
    <w:rsid w:val="005C0EF7"/>
    <w:rsid w:val="005C3D7E"/>
    <w:rsid w:val="005C4CEA"/>
    <w:rsid w:val="005D1C21"/>
    <w:rsid w:val="005D5C07"/>
    <w:rsid w:val="005E0A86"/>
    <w:rsid w:val="005E72C3"/>
    <w:rsid w:val="005F475C"/>
    <w:rsid w:val="005F65B9"/>
    <w:rsid w:val="0060088D"/>
    <w:rsid w:val="00605840"/>
    <w:rsid w:val="006074CC"/>
    <w:rsid w:val="00613FF5"/>
    <w:rsid w:val="006150DB"/>
    <w:rsid w:val="0062074F"/>
    <w:rsid w:val="00623B15"/>
    <w:rsid w:val="00623C27"/>
    <w:rsid w:val="00625D13"/>
    <w:rsid w:val="0063285B"/>
    <w:rsid w:val="006359A9"/>
    <w:rsid w:val="006360C2"/>
    <w:rsid w:val="0064031C"/>
    <w:rsid w:val="006557CF"/>
    <w:rsid w:val="00665ED1"/>
    <w:rsid w:val="00666E75"/>
    <w:rsid w:val="00667B85"/>
    <w:rsid w:val="00671B12"/>
    <w:rsid w:val="006738FF"/>
    <w:rsid w:val="00681E2E"/>
    <w:rsid w:val="006846B8"/>
    <w:rsid w:val="00687FD3"/>
    <w:rsid w:val="006C1D8F"/>
    <w:rsid w:val="006C6FE0"/>
    <w:rsid w:val="006C784C"/>
    <w:rsid w:val="006D34D0"/>
    <w:rsid w:val="006D7FBC"/>
    <w:rsid w:val="006E3C10"/>
    <w:rsid w:val="006E5908"/>
    <w:rsid w:val="006E731C"/>
    <w:rsid w:val="006F0161"/>
    <w:rsid w:val="006F09D6"/>
    <w:rsid w:val="006F1906"/>
    <w:rsid w:val="006F7EF6"/>
    <w:rsid w:val="007016AD"/>
    <w:rsid w:val="0070668E"/>
    <w:rsid w:val="007130A7"/>
    <w:rsid w:val="007143FE"/>
    <w:rsid w:val="007154CD"/>
    <w:rsid w:val="0072683A"/>
    <w:rsid w:val="00730AC3"/>
    <w:rsid w:val="0073292C"/>
    <w:rsid w:val="00737592"/>
    <w:rsid w:val="00741F46"/>
    <w:rsid w:val="00745EC4"/>
    <w:rsid w:val="007465A6"/>
    <w:rsid w:val="007517FD"/>
    <w:rsid w:val="007613DD"/>
    <w:rsid w:val="00763F5E"/>
    <w:rsid w:val="007662A5"/>
    <w:rsid w:val="007668FD"/>
    <w:rsid w:val="00766FF1"/>
    <w:rsid w:val="00770BE6"/>
    <w:rsid w:val="00772519"/>
    <w:rsid w:val="00772BA6"/>
    <w:rsid w:val="007739E3"/>
    <w:rsid w:val="007741B3"/>
    <w:rsid w:val="00774238"/>
    <w:rsid w:val="0077494C"/>
    <w:rsid w:val="00780232"/>
    <w:rsid w:val="00781BE2"/>
    <w:rsid w:val="00790E0F"/>
    <w:rsid w:val="00792ADF"/>
    <w:rsid w:val="00794BB5"/>
    <w:rsid w:val="0079654D"/>
    <w:rsid w:val="007A030D"/>
    <w:rsid w:val="007A08EA"/>
    <w:rsid w:val="007A0CB7"/>
    <w:rsid w:val="007A44F2"/>
    <w:rsid w:val="007A51F7"/>
    <w:rsid w:val="007A6BB8"/>
    <w:rsid w:val="007C3AE8"/>
    <w:rsid w:val="007C6434"/>
    <w:rsid w:val="007C7191"/>
    <w:rsid w:val="007D0E7D"/>
    <w:rsid w:val="007D127B"/>
    <w:rsid w:val="007D4825"/>
    <w:rsid w:val="007D6DB3"/>
    <w:rsid w:val="007E2594"/>
    <w:rsid w:val="007E331D"/>
    <w:rsid w:val="007E710E"/>
    <w:rsid w:val="007F1693"/>
    <w:rsid w:val="007F3BAC"/>
    <w:rsid w:val="007F5613"/>
    <w:rsid w:val="007F7BA5"/>
    <w:rsid w:val="0080454E"/>
    <w:rsid w:val="00804B7C"/>
    <w:rsid w:val="00812D38"/>
    <w:rsid w:val="008131BA"/>
    <w:rsid w:val="008156ED"/>
    <w:rsid w:val="00815E5A"/>
    <w:rsid w:val="008161E4"/>
    <w:rsid w:val="008167AE"/>
    <w:rsid w:val="008325AF"/>
    <w:rsid w:val="00833F1C"/>
    <w:rsid w:val="00835BDB"/>
    <w:rsid w:val="00847F62"/>
    <w:rsid w:val="008666EB"/>
    <w:rsid w:val="00871BCD"/>
    <w:rsid w:val="00880590"/>
    <w:rsid w:val="00880E50"/>
    <w:rsid w:val="00882C70"/>
    <w:rsid w:val="00883633"/>
    <w:rsid w:val="00883865"/>
    <w:rsid w:val="00887BBA"/>
    <w:rsid w:val="00887FF6"/>
    <w:rsid w:val="008945C5"/>
    <w:rsid w:val="008949F1"/>
    <w:rsid w:val="0089604C"/>
    <w:rsid w:val="00897F06"/>
    <w:rsid w:val="008A28EA"/>
    <w:rsid w:val="008A2BCA"/>
    <w:rsid w:val="008A2FC5"/>
    <w:rsid w:val="008A368E"/>
    <w:rsid w:val="008A7F63"/>
    <w:rsid w:val="008B15FB"/>
    <w:rsid w:val="008B1D44"/>
    <w:rsid w:val="008B6DDB"/>
    <w:rsid w:val="008C1B2B"/>
    <w:rsid w:val="008C4841"/>
    <w:rsid w:val="008C75DB"/>
    <w:rsid w:val="008D0684"/>
    <w:rsid w:val="008D4935"/>
    <w:rsid w:val="008D5718"/>
    <w:rsid w:val="008E0B01"/>
    <w:rsid w:val="008E1828"/>
    <w:rsid w:val="008E4B44"/>
    <w:rsid w:val="008E5F3E"/>
    <w:rsid w:val="008F1519"/>
    <w:rsid w:val="008F6995"/>
    <w:rsid w:val="008F6EA4"/>
    <w:rsid w:val="008F7446"/>
    <w:rsid w:val="00904768"/>
    <w:rsid w:val="0091091E"/>
    <w:rsid w:val="00910996"/>
    <w:rsid w:val="00911086"/>
    <w:rsid w:val="00911FD1"/>
    <w:rsid w:val="00912FD1"/>
    <w:rsid w:val="009166AB"/>
    <w:rsid w:val="00924ADF"/>
    <w:rsid w:val="00926103"/>
    <w:rsid w:val="00926B9D"/>
    <w:rsid w:val="00942F44"/>
    <w:rsid w:val="0094771F"/>
    <w:rsid w:val="00966ED4"/>
    <w:rsid w:val="009739A1"/>
    <w:rsid w:val="009833BA"/>
    <w:rsid w:val="00984719"/>
    <w:rsid w:val="00987030"/>
    <w:rsid w:val="00990A8B"/>
    <w:rsid w:val="00993446"/>
    <w:rsid w:val="009939F9"/>
    <w:rsid w:val="009A4DD1"/>
    <w:rsid w:val="009A5882"/>
    <w:rsid w:val="009A60A8"/>
    <w:rsid w:val="009B1DFD"/>
    <w:rsid w:val="009B7E82"/>
    <w:rsid w:val="009C288D"/>
    <w:rsid w:val="009C4549"/>
    <w:rsid w:val="009C6917"/>
    <w:rsid w:val="009D1651"/>
    <w:rsid w:val="009D4B16"/>
    <w:rsid w:val="009E1D97"/>
    <w:rsid w:val="009F0568"/>
    <w:rsid w:val="009F0DDF"/>
    <w:rsid w:val="009F6F5C"/>
    <w:rsid w:val="00A00C17"/>
    <w:rsid w:val="00A03796"/>
    <w:rsid w:val="00A10147"/>
    <w:rsid w:val="00A10C23"/>
    <w:rsid w:val="00A1205B"/>
    <w:rsid w:val="00A129FA"/>
    <w:rsid w:val="00A145D9"/>
    <w:rsid w:val="00A159F2"/>
    <w:rsid w:val="00A26F30"/>
    <w:rsid w:val="00A343B4"/>
    <w:rsid w:val="00A34746"/>
    <w:rsid w:val="00A34A8E"/>
    <w:rsid w:val="00A36A5E"/>
    <w:rsid w:val="00A5094D"/>
    <w:rsid w:val="00A5132B"/>
    <w:rsid w:val="00A51C66"/>
    <w:rsid w:val="00A5504D"/>
    <w:rsid w:val="00A561E9"/>
    <w:rsid w:val="00A612FD"/>
    <w:rsid w:val="00A66798"/>
    <w:rsid w:val="00A72312"/>
    <w:rsid w:val="00A72DC6"/>
    <w:rsid w:val="00A743F5"/>
    <w:rsid w:val="00A75A72"/>
    <w:rsid w:val="00A76F55"/>
    <w:rsid w:val="00A82C09"/>
    <w:rsid w:val="00A84AD3"/>
    <w:rsid w:val="00A8715A"/>
    <w:rsid w:val="00A87DDB"/>
    <w:rsid w:val="00A97EF3"/>
    <w:rsid w:val="00AA068C"/>
    <w:rsid w:val="00AA2806"/>
    <w:rsid w:val="00AA4150"/>
    <w:rsid w:val="00AA7DCE"/>
    <w:rsid w:val="00AB158F"/>
    <w:rsid w:val="00AB2BB6"/>
    <w:rsid w:val="00AB7BCC"/>
    <w:rsid w:val="00AC4999"/>
    <w:rsid w:val="00AC6066"/>
    <w:rsid w:val="00AD0160"/>
    <w:rsid w:val="00AE5357"/>
    <w:rsid w:val="00AF213C"/>
    <w:rsid w:val="00AF40D3"/>
    <w:rsid w:val="00AF4EBC"/>
    <w:rsid w:val="00AF75E7"/>
    <w:rsid w:val="00B021CD"/>
    <w:rsid w:val="00B05C83"/>
    <w:rsid w:val="00B11BF6"/>
    <w:rsid w:val="00B21E2D"/>
    <w:rsid w:val="00B32144"/>
    <w:rsid w:val="00B32CFB"/>
    <w:rsid w:val="00B331F3"/>
    <w:rsid w:val="00B33FF9"/>
    <w:rsid w:val="00B3686B"/>
    <w:rsid w:val="00B403DB"/>
    <w:rsid w:val="00B40941"/>
    <w:rsid w:val="00B42CD8"/>
    <w:rsid w:val="00B444C9"/>
    <w:rsid w:val="00B504F0"/>
    <w:rsid w:val="00B60A81"/>
    <w:rsid w:val="00B62CAE"/>
    <w:rsid w:val="00B655C4"/>
    <w:rsid w:val="00B65762"/>
    <w:rsid w:val="00B71D23"/>
    <w:rsid w:val="00B72476"/>
    <w:rsid w:val="00B73513"/>
    <w:rsid w:val="00B83B1E"/>
    <w:rsid w:val="00B841B2"/>
    <w:rsid w:val="00B849B4"/>
    <w:rsid w:val="00B853D3"/>
    <w:rsid w:val="00B917CD"/>
    <w:rsid w:val="00B934CE"/>
    <w:rsid w:val="00B949B4"/>
    <w:rsid w:val="00BB097D"/>
    <w:rsid w:val="00BB29C5"/>
    <w:rsid w:val="00BB6F8F"/>
    <w:rsid w:val="00BC087B"/>
    <w:rsid w:val="00BC3F63"/>
    <w:rsid w:val="00BC3F6D"/>
    <w:rsid w:val="00BD01E7"/>
    <w:rsid w:val="00BE05A0"/>
    <w:rsid w:val="00BE2846"/>
    <w:rsid w:val="00BF0748"/>
    <w:rsid w:val="00BF2D82"/>
    <w:rsid w:val="00BF6E75"/>
    <w:rsid w:val="00BF7431"/>
    <w:rsid w:val="00C0462A"/>
    <w:rsid w:val="00C04A55"/>
    <w:rsid w:val="00C05F30"/>
    <w:rsid w:val="00C11383"/>
    <w:rsid w:val="00C11DF8"/>
    <w:rsid w:val="00C1772C"/>
    <w:rsid w:val="00C22B90"/>
    <w:rsid w:val="00C24FD1"/>
    <w:rsid w:val="00C25425"/>
    <w:rsid w:val="00C2585D"/>
    <w:rsid w:val="00C25C7F"/>
    <w:rsid w:val="00C27D4D"/>
    <w:rsid w:val="00C332CA"/>
    <w:rsid w:val="00C35EFD"/>
    <w:rsid w:val="00C36F5B"/>
    <w:rsid w:val="00C41CBB"/>
    <w:rsid w:val="00C420C5"/>
    <w:rsid w:val="00C473E7"/>
    <w:rsid w:val="00C7125B"/>
    <w:rsid w:val="00C73A41"/>
    <w:rsid w:val="00C741EE"/>
    <w:rsid w:val="00C765D2"/>
    <w:rsid w:val="00C767DB"/>
    <w:rsid w:val="00C81A45"/>
    <w:rsid w:val="00C8279D"/>
    <w:rsid w:val="00C86E52"/>
    <w:rsid w:val="00C87D61"/>
    <w:rsid w:val="00C97B66"/>
    <w:rsid w:val="00CA37D9"/>
    <w:rsid w:val="00CA4F86"/>
    <w:rsid w:val="00CB0A3D"/>
    <w:rsid w:val="00CC46EE"/>
    <w:rsid w:val="00CC74DE"/>
    <w:rsid w:val="00CD61DF"/>
    <w:rsid w:val="00CE4332"/>
    <w:rsid w:val="00CE6160"/>
    <w:rsid w:val="00CE64BD"/>
    <w:rsid w:val="00CF3048"/>
    <w:rsid w:val="00CF5C26"/>
    <w:rsid w:val="00CF5D08"/>
    <w:rsid w:val="00D00BD0"/>
    <w:rsid w:val="00D023BC"/>
    <w:rsid w:val="00D02E16"/>
    <w:rsid w:val="00D048D1"/>
    <w:rsid w:val="00D056C8"/>
    <w:rsid w:val="00D066E7"/>
    <w:rsid w:val="00D07A50"/>
    <w:rsid w:val="00D10A1D"/>
    <w:rsid w:val="00D14533"/>
    <w:rsid w:val="00D21642"/>
    <w:rsid w:val="00D22CD4"/>
    <w:rsid w:val="00D26F89"/>
    <w:rsid w:val="00D27064"/>
    <w:rsid w:val="00D31263"/>
    <w:rsid w:val="00D3158A"/>
    <w:rsid w:val="00D34E62"/>
    <w:rsid w:val="00D3643D"/>
    <w:rsid w:val="00D57FF6"/>
    <w:rsid w:val="00D6011F"/>
    <w:rsid w:val="00D72024"/>
    <w:rsid w:val="00D830DC"/>
    <w:rsid w:val="00D841B1"/>
    <w:rsid w:val="00D920FE"/>
    <w:rsid w:val="00D94C41"/>
    <w:rsid w:val="00DA0A1F"/>
    <w:rsid w:val="00DA1D04"/>
    <w:rsid w:val="00DA40D3"/>
    <w:rsid w:val="00DA777F"/>
    <w:rsid w:val="00DC3CF2"/>
    <w:rsid w:val="00DD2B75"/>
    <w:rsid w:val="00DD37B8"/>
    <w:rsid w:val="00DD405E"/>
    <w:rsid w:val="00DD4ABB"/>
    <w:rsid w:val="00DE385C"/>
    <w:rsid w:val="00DE72C8"/>
    <w:rsid w:val="00DE74A2"/>
    <w:rsid w:val="00DF349E"/>
    <w:rsid w:val="00DF4ADA"/>
    <w:rsid w:val="00DF5AC8"/>
    <w:rsid w:val="00DF7713"/>
    <w:rsid w:val="00E03C26"/>
    <w:rsid w:val="00E13A13"/>
    <w:rsid w:val="00E15FD9"/>
    <w:rsid w:val="00E1655E"/>
    <w:rsid w:val="00E20532"/>
    <w:rsid w:val="00E268C8"/>
    <w:rsid w:val="00E31684"/>
    <w:rsid w:val="00E3580A"/>
    <w:rsid w:val="00E362FD"/>
    <w:rsid w:val="00E4070D"/>
    <w:rsid w:val="00E4092D"/>
    <w:rsid w:val="00E40CDA"/>
    <w:rsid w:val="00E514DB"/>
    <w:rsid w:val="00E51D9A"/>
    <w:rsid w:val="00E67803"/>
    <w:rsid w:val="00E7009A"/>
    <w:rsid w:val="00E7030A"/>
    <w:rsid w:val="00E714B8"/>
    <w:rsid w:val="00E7450F"/>
    <w:rsid w:val="00E758DF"/>
    <w:rsid w:val="00E75D03"/>
    <w:rsid w:val="00E85AC1"/>
    <w:rsid w:val="00E864B0"/>
    <w:rsid w:val="00E963C5"/>
    <w:rsid w:val="00EA3932"/>
    <w:rsid w:val="00EA4316"/>
    <w:rsid w:val="00EA5E8D"/>
    <w:rsid w:val="00EA7268"/>
    <w:rsid w:val="00EB4F9C"/>
    <w:rsid w:val="00EC03DF"/>
    <w:rsid w:val="00EC22C3"/>
    <w:rsid w:val="00EC3FCD"/>
    <w:rsid w:val="00EC5C82"/>
    <w:rsid w:val="00ED4115"/>
    <w:rsid w:val="00ED7221"/>
    <w:rsid w:val="00EF3DC4"/>
    <w:rsid w:val="00EF43A4"/>
    <w:rsid w:val="00EF56FE"/>
    <w:rsid w:val="00F01743"/>
    <w:rsid w:val="00F03508"/>
    <w:rsid w:val="00F20B6B"/>
    <w:rsid w:val="00F20E6E"/>
    <w:rsid w:val="00F223C7"/>
    <w:rsid w:val="00F24E01"/>
    <w:rsid w:val="00F3138C"/>
    <w:rsid w:val="00F32DF2"/>
    <w:rsid w:val="00F35737"/>
    <w:rsid w:val="00F36A54"/>
    <w:rsid w:val="00F53FAF"/>
    <w:rsid w:val="00F63A48"/>
    <w:rsid w:val="00F63DBD"/>
    <w:rsid w:val="00F64761"/>
    <w:rsid w:val="00F67FAC"/>
    <w:rsid w:val="00F716EE"/>
    <w:rsid w:val="00F73BC5"/>
    <w:rsid w:val="00F771C9"/>
    <w:rsid w:val="00F80F86"/>
    <w:rsid w:val="00F84DCB"/>
    <w:rsid w:val="00F8509C"/>
    <w:rsid w:val="00F9530E"/>
    <w:rsid w:val="00FA1B7D"/>
    <w:rsid w:val="00FA3248"/>
    <w:rsid w:val="00FA347D"/>
    <w:rsid w:val="00FB4DBA"/>
    <w:rsid w:val="00FB60CA"/>
    <w:rsid w:val="00FD04C9"/>
    <w:rsid w:val="00FD2796"/>
    <w:rsid w:val="00FD473F"/>
    <w:rsid w:val="00FE0A84"/>
    <w:rsid w:val="00FE0F8D"/>
    <w:rsid w:val="00FE1D02"/>
    <w:rsid w:val="00FE2E65"/>
    <w:rsid w:val="00FE3A7E"/>
    <w:rsid w:val="00FF0E7F"/>
    <w:rsid w:val="00FF103B"/>
    <w:rsid w:val="00FF3A64"/>
    <w:rsid w:val="00FF79C6"/>
    <w:rsid w:val="00FF7C83"/>
    <w:rsid w:val="01012C3E"/>
    <w:rsid w:val="02EFA6E2"/>
    <w:rsid w:val="03336353"/>
    <w:rsid w:val="0394D7EA"/>
    <w:rsid w:val="06C48FD6"/>
    <w:rsid w:val="0749BE64"/>
    <w:rsid w:val="07BF9C4C"/>
    <w:rsid w:val="0812A64D"/>
    <w:rsid w:val="0864465A"/>
    <w:rsid w:val="0AA846EA"/>
    <w:rsid w:val="0C52EC26"/>
    <w:rsid w:val="0D299B15"/>
    <w:rsid w:val="0D43676A"/>
    <w:rsid w:val="0D893E50"/>
    <w:rsid w:val="0EA81C4E"/>
    <w:rsid w:val="0EAA48DD"/>
    <w:rsid w:val="0ED51512"/>
    <w:rsid w:val="108C878B"/>
    <w:rsid w:val="12F60718"/>
    <w:rsid w:val="130F4C6F"/>
    <w:rsid w:val="133ACECD"/>
    <w:rsid w:val="1353C49D"/>
    <w:rsid w:val="1527A334"/>
    <w:rsid w:val="15E7B2B0"/>
    <w:rsid w:val="16AD636E"/>
    <w:rsid w:val="175A7636"/>
    <w:rsid w:val="19968098"/>
    <w:rsid w:val="1ADACD69"/>
    <w:rsid w:val="1CB92B7E"/>
    <w:rsid w:val="1D37FE3F"/>
    <w:rsid w:val="1E70C34C"/>
    <w:rsid w:val="1E73D8C1"/>
    <w:rsid w:val="1F5244B8"/>
    <w:rsid w:val="209383EF"/>
    <w:rsid w:val="230827AA"/>
    <w:rsid w:val="23F90FA3"/>
    <w:rsid w:val="242435B8"/>
    <w:rsid w:val="2505E3BB"/>
    <w:rsid w:val="26AFFBA7"/>
    <w:rsid w:val="276F2BAD"/>
    <w:rsid w:val="28EEA3BE"/>
    <w:rsid w:val="291A2F18"/>
    <w:rsid w:val="29B6C753"/>
    <w:rsid w:val="2ACC5A8E"/>
    <w:rsid w:val="2BAD353C"/>
    <w:rsid w:val="2DA0834C"/>
    <w:rsid w:val="2DEC2E94"/>
    <w:rsid w:val="2EE0ED2C"/>
    <w:rsid w:val="330F7CB4"/>
    <w:rsid w:val="3438D70F"/>
    <w:rsid w:val="3453A464"/>
    <w:rsid w:val="34FED12F"/>
    <w:rsid w:val="350E2257"/>
    <w:rsid w:val="3607BDE2"/>
    <w:rsid w:val="363C7566"/>
    <w:rsid w:val="363E58BD"/>
    <w:rsid w:val="36EA7450"/>
    <w:rsid w:val="393DF034"/>
    <w:rsid w:val="3A8B1943"/>
    <w:rsid w:val="3DDA7183"/>
    <w:rsid w:val="3EC8839F"/>
    <w:rsid w:val="424005A3"/>
    <w:rsid w:val="432A0F77"/>
    <w:rsid w:val="46AB0FDC"/>
    <w:rsid w:val="481578E9"/>
    <w:rsid w:val="482D1179"/>
    <w:rsid w:val="49630161"/>
    <w:rsid w:val="49F7B367"/>
    <w:rsid w:val="4B48A5CD"/>
    <w:rsid w:val="4BCE172A"/>
    <w:rsid w:val="4D4F9974"/>
    <w:rsid w:val="4D74C9EF"/>
    <w:rsid w:val="4DCAB417"/>
    <w:rsid w:val="4E5FCECD"/>
    <w:rsid w:val="4F3A4972"/>
    <w:rsid w:val="504B119E"/>
    <w:rsid w:val="50BE6BD8"/>
    <w:rsid w:val="518ACD42"/>
    <w:rsid w:val="51EFE7F0"/>
    <w:rsid w:val="52758820"/>
    <w:rsid w:val="52DBAD65"/>
    <w:rsid w:val="53D645C4"/>
    <w:rsid w:val="554131C6"/>
    <w:rsid w:val="5798E8AA"/>
    <w:rsid w:val="5812318C"/>
    <w:rsid w:val="5884089B"/>
    <w:rsid w:val="5912059C"/>
    <w:rsid w:val="5AEA29DB"/>
    <w:rsid w:val="5B723FE8"/>
    <w:rsid w:val="5CC9F5C8"/>
    <w:rsid w:val="5D02F9F2"/>
    <w:rsid w:val="5D24629E"/>
    <w:rsid w:val="5DA2C75F"/>
    <w:rsid w:val="5DC705B3"/>
    <w:rsid w:val="5F581022"/>
    <w:rsid w:val="607CC10B"/>
    <w:rsid w:val="60B19389"/>
    <w:rsid w:val="6110382A"/>
    <w:rsid w:val="623398B5"/>
    <w:rsid w:val="62DE7DDD"/>
    <w:rsid w:val="63C10304"/>
    <w:rsid w:val="640B560E"/>
    <w:rsid w:val="64202B3D"/>
    <w:rsid w:val="6478DA2D"/>
    <w:rsid w:val="6597F696"/>
    <w:rsid w:val="685E0BDB"/>
    <w:rsid w:val="68DFC5AD"/>
    <w:rsid w:val="69CCBE19"/>
    <w:rsid w:val="6A67E3A0"/>
    <w:rsid w:val="6ABF2B81"/>
    <w:rsid w:val="6AC4F97B"/>
    <w:rsid w:val="6EAD4C24"/>
    <w:rsid w:val="70B87CE4"/>
    <w:rsid w:val="71932F35"/>
    <w:rsid w:val="722323DF"/>
    <w:rsid w:val="72A5D00D"/>
    <w:rsid w:val="7382BD0A"/>
    <w:rsid w:val="74DDFC17"/>
    <w:rsid w:val="75AF438A"/>
    <w:rsid w:val="76B5C36F"/>
    <w:rsid w:val="788FF971"/>
    <w:rsid w:val="7910B62A"/>
    <w:rsid w:val="7C44BF6E"/>
    <w:rsid w:val="7E306DBB"/>
    <w:rsid w:val="7E33ED23"/>
    <w:rsid w:val="7E6F1CB2"/>
    <w:rsid w:val="7F542DD8"/>
  </w:rsids>
  <m:mathPr>
    <m:mathFont m:val="Cambria Math"/>
    <m:brkBin m:val="before"/>
    <m:brkBinSub m:val="--"/>
    <m:smallFrac m:val="0"/>
    <m:dispDef/>
    <m:lMargin m:val="0"/>
    <m:rMargin m:val="0"/>
    <m:defJc m:val="centerGroup"/>
    <m:wrapIndent m:val="1440"/>
    <m:intLim m:val="subSup"/>
    <m:naryLim m:val="undOvr"/>
  </m:mathPr>
  <w:themeFontLang w:val="de-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6A09C4"/>
  <w15:chartTrackingRefBased/>
  <w15:docId w15:val="{4F230AD9-B090-42D6-987C-9DD5B922F29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18"/>
        <w:szCs w:val="22"/>
        <w:lang w:val="de-CH" w:eastAsia="en-US" w:bidi="ar-SA"/>
      </w:rPr>
    </w:rPrDefault>
    <w:pPrDefault>
      <w:pPr>
        <w:spacing w:line="26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rd" w:default="1">
    <w:name w:val="Normal"/>
    <w:qFormat/>
    <w:rsid w:val="002A10DA"/>
    <w:pPr>
      <w:spacing w:after="60"/>
    </w:pPr>
    <w:rPr>
      <w:sz w:val="20"/>
    </w:rPr>
  </w:style>
  <w:style w:type="paragraph" w:styleId="berschrift1">
    <w:name w:val="heading 1"/>
    <w:basedOn w:val="Standard"/>
    <w:next w:val="Standard"/>
    <w:link w:val="berschrift1Zchn"/>
    <w:uiPriority w:val="9"/>
    <w:qFormat/>
    <w:rsid w:val="005B096E"/>
    <w:pPr>
      <w:keepNext/>
      <w:keepLines/>
      <w:numPr>
        <w:numId w:val="7"/>
      </w:numPr>
      <w:spacing w:before="520" w:after="260" w:line="420" w:lineRule="exact"/>
      <w:outlineLvl w:val="0"/>
    </w:pPr>
    <w:rPr>
      <w:rFonts w:asciiTheme="majorHAnsi" w:hAnsiTheme="majorHAnsi" w:eastAsiaTheme="majorEastAsia" w:cstheme="majorBidi"/>
      <w:b/>
      <w:color w:val="C60821" w:themeColor="accent1"/>
      <w:sz w:val="30"/>
      <w:szCs w:val="32"/>
    </w:rPr>
  </w:style>
  <w:style w:type="paragraph" w:styleId="berschrift2">
    <w:name w:val="heading 2"/>
    <w:basedOn w:val="Standard"/>
    <w:next w:val="Standard"/>
    <w:link w:val="berschrift2Zchn"/>
    <w:uiPriority w:val="9"/>
    <w:unhideWhenUsed/>
    <w:qFormat/>
    <w:rsid w:val="005B096E"/>
    <w:pPr>
      <w:keepNext/>
      <w:keepLines/>
      <w:numPr>
        <w:ilvl w:val="1"/>
        <w:numId w:val="7"/>
      </w:numPr>
      <w:spacing w:before="260" w:after="260" w:line="340" w:lineRule="exact"/>
      <w:outlineLvl w:val="1"/>
    </w:pPr>
    <w:rPr>
      <w:rFonts w:asciiTheme="majorHAnsi" w:hAnsiTheme="majorHAnsi" w:eastAsiaTheme="majorEastAsia" w:cstheme="majorBidi"/>
      <w:b/>
      <w:color w:val="000000" w:themeColor="text1"/>
      <w:sz w:val="24"/>
      <w:szCs w:val="26"/>
    </w:rPr>
  </w:style>
  <w:style w:type="paragraph" w:styleId="berschrift3">
    <w:name w:val="heading 3"/>
    <w:basedOn w:val="Standard"/>
    <w:next w:val="Standard"/>
    <w:link w:val="berschrift3Zchn"/>
    <w:uiPriority w:val="9"/>
    <w:unhideWhenUsed/>
    <w:qFormat/>
    <w:rsid w:val="005B096E"/>
    <w:pPr>
      <w:keepNext/>
      <w:keepLines/>
      <w:numPr>
        <w:ilvl w:val="2"/>
        <w:numId w:val="7"/>
      </w:numPr>
      <w:spacing w:before="260"/>
      <w:outlineLvl w:val="2"/>
    </w:pPr>
    <w:rPr>
      <w:rFonts w:asciiTheme="majorHAnsi" w:hAnsiTheme="majorHAnsi" w:eastAsiaTheme="majorEastAsia" w:cstheme="majorBidi"/>
      <w:b/>
      <w:szCs w:val="24"/>
    </w:rPr>
  </w:style>
  <w:style w:type="paragraph" w:styleId="berschrift4">
    <w:name w:val="heading 4"/>
    <w:basedOn w:val="Standard"/>
    <w:next w:val="Standard"/>
    <w:link w:val="berschrift4Zchn"/>
    <w:uiPriority w:val="9"/>
    <w:semiHidden/>
    <w:unhideWhenUsed/>
    <w:qFormat/>
    <w:rsid w:val="005B096E"/>
    <w:pPr>
      <w:keepNext/>
      <w:keepLines/>
      <w:numPr>
        <w:ilvl w:val="3"/>
        <w:numId w:val="7"/>
      </w:numPr>
      <w:spacing w:before="40"/>
      <w:outlineLvl w:val="3"/>
    </w:pPr>
    <w:rPr>
      <w:rFonts w:asciiTheme="majorHAnsi" w:hAnsiTheme="majorHAnsi" w:eastAsiaTheme="majorEastAsia" w:cstheme="majorBidi"/>
      <w:i/>
      <w:iCs/>
      <w:color w:val="940618" w:themeColor="accent1" w:themeShade="BF"/>
    </w:rPr>
  </w:style>
  <w:style w:type="paragraph" w:styleId="berschrift5">
    <w:name w:val="heading 5"/>
    <w:basedOn w:val="Standard"/>
    <w:next w:val="Standard"/>
    <w:link w:val="berschrift5Zchn"/>
    <w:uiPriority w:val="9"/>
    <w:semiHidden/>
    <w:unhideWhenUsed/>
    <w:qFormat/>
    <w:rsid w:val="005B096E"/>
    <w:pPr>
      <w:keepNext/>
      <w:keepLines/>
      <w:numPr>
        <w:ilvl w:val="4"/>
        <w:numId w:val="7"/>
      </w:numPr>
      <w:spacing w:before="40"/>
      <w:outlineLvl w:val="4"/>
    </w:pPr>
    <w:rPr>
      <w:rFonts w:asciiTheme="majorHAnsi" w:hAnsiTheme="majorHAnsi" w:eastAsiaTheme="majorEastAsia" w:cstheme="majorBidi"/>
      <w:color w:val="940618" w:themeColor="accent1" w:themeShade="BF"/>
    </w:rPr>
  </w:style>
  <w:style w:type="paragraph" w:styleId="berschrift6">
    <w:name w:val="heading 6"/>
    <w:basedOn w:val="Standard"/>
    <w:next w:val="Standard"/>
    <w:link w:val="berschrift6Zchn"/>
    <w:uiPriority w:val="9"/>
    <w:unhideWhenUsed/>
    <w:qFormat/>
    <w:rsid w:val="005B096E"/>
    <w:pPr>
      <w:keepNext/>
      <w:keepLines/>
      <w:numPr>
        <w:ilvl w:val="5"/>
        <w:numId w:val="7"/>
      </w:numPr>
      <w:spacing w:before="40"/>
      <w:outlineLvl w:val="5"/>
    </w:pPr>
    <w:rPr>
      <w:rFonts w:asciiTheme="majorHAnsi" w:hAnsiTheme="majorHAnsi" w:eastAsiaTheme="majorEastAsia" w:cstheme="majorBidi"/>
      <w:color w:val="620410" w:themeColor="accent1" w:themeShade="7F"/>
    </w:rPr>
  </w:style>
  <w:style w:type="paragraph" w:styleId="berschrift7">
    <w:name w:val="heading 7"/>
    <w:basedOn w:val="Standard"/>
    <w:next w:val="Standard"/>
    <w:link w:val="berschrift7Zchn"/>
    <w:uiPriority w:val="9"/>
    <w:semiHidden/>
    <w:unhideWhenUsed/>
    <w:qFormat/>
    <w:rsid w:val="005B096E"/>
    <w:pPr>
      <w:keepNext/>
      <w:keepLines/>
      <w:numPr>
        <w:ilvl w:val="6"/>
        <w:numId w:val="7"/>
      </w:numPr>
      <w:spacing w:before="40"/>
      <w:outlineLvl w:val="6"/>
    </w:pPr>
    <w:rPr>
      <w:rFonts w:asciiTheme="majorHAnsi" w:hAnsiTheme="majorHAnsi" w:eastAsiaTheme="majorEastAsia" w:cstheme="majorBidi"/>
      <w:i/>
      <w:iCs/>
      <w:color w:val="620410" w:themeColor="accent1" w:themeShade="7F"/>
    </w:rPr>
  </w:style>
  <w:style w:type="paragraph" w:styleId="berschrift8">
    <w:name w:val="heading 8"/>
    <w:basedOn w:val="Standard"/>
    <w:next w:val="Standard"/>
    <w:link w:val="berschrift8Zchn"/>
    <w:uiPriority w:val="9"/>
    <w:semiHidden/>
    <w:unhideWhenUsed/>
    <w:qFormat/>
    <w:rsid w:val="005B096E"/>
    <w:pPr>
      <w:keepNext/>
      <w:keepLines/>
      <w:numPr>
        <w:ilvl w:val="7"/>
        <w:numId w:val="7"/>
      </w:numPr>
      <w:spacing w:before="40"/>
      <w:outlineLvl w:val="7"/>
    </w:pPr>
    <w:rPr>
      <w:rFonts w:asciiTheme="majorHAnsi" w:hAnsiTheme="majorHAnsi" w:eastAsiaTheme="majorEastAsia"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5B096E"/>
    <w:pPr>
      <w:keepNext/>
      <w:keepLines/>
      <w:numPr>
        <w:ilvl w:val="8"/>
        <w:numId w:val="7"/>
      </w:numPr>
      <w:spacing w:before="40"/>
      <w:outlineLvl w:val="8"/>
    </w:pPr>
    <w:rPr>
      <w:rFonts w:asciiTheme="majorHAnsi" w:hAnsiTheme="majorHAnsi" w:eastAsiaTheme="majorEastAsia" w:cstheme="majorBidi"/>
      <w:i/>
      <w:iCs/>
      <w:color w:val="272727" w:themeColor="text1" w:themeTint="D8"/>
      <w:sz w:val="21"/>
      <w:szCs w:val="21"/>
    </w:rPr>
  </w:style>
  <w:style w:type="character" w:styleId="Absatz-Standardschriftart" w:default="1">
    <w:name w:val="Default Paragraph Font"/>
    <w:uiPriority w:val="1"/>
    <w:semiHidden/>
    <w:unhideWhenUsed/>
  </w:style>
  <w:style w:type="table" w:styleId="NormaleTabelle" w:default="1">
    <w:name w:val="Normal Table"/>
    <w:uiPriority w:val="99"/>
    <w:semiHidden/>
    <w:unhideWhenUsed/>
    <w:tblPr>
      <w:tblInd w:w="0" w:type="dxa"/>
      <w:tblCellMar>
        <w:top w:w="0" w:type="dxa"/>
        <w:left w:w="108" w:type="dxa"/>
        <w:bottom w:w="0" w:type="dxa"/>
        <w:right w:w="108" w:type="dxa"/>
      </w:tblCellMar>
    </w:tblPr>
  </w:style>
  <w:style w:type="numbering" w:styleId="KeineListe" w:default="1">
    <w:name w:val="No List"/>
    <w:uiPriority w:val="99"/>
    <w:semiHidden/>
    <w:unhideWhenUsed/>
  </w:style>
  <w:style w:type="table" w:styleId="Tabellenraster">
    <w:name w:val="Table Grid"/>
    <w:basedOn w:val="NormaleTabelle"/>
    <w:rsid w:val="00B71D23"/>
    <w:tblPr>
      <w:tblCellMar>
        <w:left w:w="0" w:type="dxa"/>
        <w:right w:w="0" w:type="dxa"/>
      </w:tblCellMar>
    </w:tblPr>
  </w:style>
  <w:style w:type="paragraph" w:styleId="Kopfzeile">
    <w:name w:val="header"/>
    <w:basedOn w:val="Standard"/>
    <w:link w:val="KopfzeileZchn"/>
    <w:uiPriority w:val="99"/>
    <w:unhideWhenUsed/>
    <w:rsid w:val="00D02E16"/>
    <w:pPr>
      <w:spacing w:line="210" w:lineRule="exact"/>
    </w:pPr>
    <w:rPr>
      <w:sz w:val="15"/>
    </w:rPr>
  </w:style>
  <w:style w:type="character" w:styleId="KopfzeileZchn" w:customStyle="1">
    <w:name w:val="Kopfzeile Zchn"/>
    <w:basedOn w:val="Absatz-Standardschriftart"/>
    <w:link w:val="Kopfzeile"/>
    <w:uiPriority w:val="99"/>
    <w:rsid w:val="00D02E16"/>
    <w:rPr>
      <w:sz w:val="15"/>
    </w:rPr>
  </w:style>
  <w:style w:type="paragraph" w:styleId="Fuzeile">
    <w:name w:val="footer"/>
    <w:basedOn w:val="Standard"/>
    <w:link w:val="FuzeileZchn"/>
    <w:uiPriority w:val="99"/>
    <w:unhideWhenUsed/>
    <w:rsid w:val="004C0271"/>
    <w:pPr>
      <w:tabs>
        <w:tab w:val="right" w:pos="10546"/>
      </w:tabs>
      <w:spacing w:line="210" w:lineRule="exact"/>
      <w:ind w:left="-624" w:right="-624"/>
    </w:pPr>
    <w:rPr>
      <w:sz w:val="15"/>
    </w:rPr>
  </w:style>
  <w:style w:type="character" w:styleId="FuzeileZchn" w:customStyle="1">
    <w:name w:val="Fußzeile Zchn"/>
    <w:basedOn w:val="Absatz-Standardschriftart"/>
    <w:link w:val="Fuzeile"/>
    <w:uiPriority w:val="99"/>
    <w:rsid w:val="004C0271"/>
    <w:rPr>
      <w:sz w:val="15"/>
    </w:rPr>
  </w:style>
  <w:style w:type="paragraph" w:styleId="Aufzhlungszeichen">
    <w:name w:val="List Bullet"/>
    <w:basedOn w:val="Standard"/>
    <w:uiPriority w:val="99"/>
    <w:unhideWhenUsed/>
    <w:rsid w:val="008C1B2B"/>
    <w:pPr>
      <w:numPr>
        <w:numId w:val="4"/>
      </w:numPr>
    </w:pPr>
  </w:style>
  <w:style w:type="numbering" w:styleId="AufzhlungListe" w:customStyle="1">
    <w:name w:val="Aufzählung Liste"/>
    <w:uiPriority w:val="99"/>
    <w:rsid w:val="008C1B2B"/>
    <w:pPr>
      <w:numPr>
        <w:numId w:val="2"/>
      </w:numPr>
    </w:pPr>
  </w:style>
  <w:style w:type="numbering" w:styleId="berschriftenListe" w:customStyle="1">
    <w:name w:val="Überschriften Liste"/>
    <w:uiPriority w:val="99"/>
    <w:rsid w:val="005B096E"/>
    <w:pPr>
      <w:numPr>
        <w:numId w:val="3"/>
      </w:numPr>
    </w:pPr>
  </w:style>
  <w:style w:type="character" w:styleId="berschrift1Zchn" w:customStyle="1">
    <w:name w:val="Überschrift 1 Zchn"/>
    <w:basedOn w:val="Absatz-Standardschriftart"/>
    <w:link w:val="berschrift1"/>
    <w:uiPriority w:val="9"/>
    <w:rsid w:val="008C1B2B"/>
    <w:rPr>
      <w:rFonts w:asciiTheme="majorHAnsi" w:hAnsiTheme="majorHAnsi" w:eastAsiaTheme="majorEastAsia" w:cstheme="majorBidi"/>
      <w:b/>
      <w:color w:val="C60821" w:themeColor="accent1"/>
      <w:sz w:val="30"/>
      <w:szCs w:val="32"/>
    </w:rPr>
  </w:style>
  <w:style w:type="character" w:styleId="berschrift2Zchn" w:customStyle="1">
    <w:name w:val="Überschrift 2 Zchn"/>
    <w:basedOn w:val="Absatz-Standardschriftart"/>
    <w:link w:val="berschrift2"/>
    <w:uiPriority w:val="9"/>
    <w:rsid w:val="008C1B2B"/>
    <w:rPr>
      <w:rFonts w:asciiTheme="majorHAnsi" w:hAnsiTheme="majorHAnsi" w:eastAsiaTheme="majorEastAsia" w:cstheme="majorBidi"/>
      <w:b/>
      <w:color w:val="000000" w:themeColor="text1"/>
      <w:sz w:val="24"/>
      <w:szCs w:val="26"/>
    </w:rPr>
  </w:style>
  <w:style w:type="character" w:styleId="berschrift3Zchn" w:customStyle="1">
    <w:name w:val="Überschrift 3 Zchn"/>
    <w:basedOn w:val="Absatz-Standardschriftart"/>
    <w:link w:val="berschrift3"/>
    <w:uiPriority w:val="9"/>
    <w:rsid w:val="008C1B2B"/>
    <w:rPr>
      <w:rFonts w:asciiTheme="majorHAnsi" w:hAnsiTheme="majorHAnsi" w:eastAsiaTheme="majorEastAsia" w:cstheme="majorBidi"/>
      <w:b/>
      <w:sz w:val="20"/>
      <w:szCs w:val="24"/>
    </w:rPr>
  </w:style>
  <w:style w:type="character" w:styleId="berschrift4Zchn" w:customStyle="1">
    <w:name w:val="Überschrift 4 Zchn"/>
    <w:basedOn w:val="Absatz-Standardschriftart"/>
    <w:link w:val="berschrift4"/>
    <w:uiPriority w:val="9"/>
    <w:semiHidden/>
    <w:rsid w:val="00024C94"/>
    <w:rPr>
      <w:rFonts w:asciiTheme="majorHAnsi" w:hAnsiTheme="majorHAnsi" w:eastAsiaTheme="majorEastAsia" w:cstheme="majorBidi"/>
      <w:i/>
      <w:iCs/>
      <w:color w:val="940618" w:themeColor="accent1" w:themeShade="BF"/>
      <w:sz w:val="20"/>
    </w:rPr>
  </w:style>
  <w:style w:type="character" w:styleId="berschrift5Zchn" w:customStyle="1">
    <w:name w:val="Überschrift 5 Zchn"/>
    <w:basedOn w:val="Absatz-Standardschriftart"/>
    <w:link w:val="berschrift5"/>
    <w:uiPriority w:val="9"/>
    <w:semiHidden/>
    <w:rsid w:val="00024C94"/>
    <w:rPr>
      <w:rFonts w:asciiTheme="majorHAnsi" w:hAnsiTheme="majorHAnsi" w:eastAsiaTheme="majorEastAsia" w:cstheme="majorBidi"/>
      <w:color w:val="940618" w:themeColor="accent1" w:themeShade="BF"/>
      <w:sz w:val="20"/>
    </w:rPr>
  </w:style>
  <w:style w:type="character" w:styleId="berschrift6Zchn" w:customStyle="1">
    <w:name w:val="Überschrift 6 Zchn"/>
    <w:basedOn w:val="Absatz-Standardschriftart"/>
    <w:link w:val="berschrift6"/>
    <w:uiPriority w:val="9"/>
    <w:rsid w:val="00024C94"/>
    <w:rPr>
      <w:rFonts w:asciiTheme="majorHAnsi" w:hAnsiTheme="majorHAnsi" w:eastAsiaTheme="majorEastAsia" w:cstheme="majorBidi"/>
      <w:color w:val="620410" w:themeColor="accent1" w:themeShade="7F"/>
      <w:sz w:val="20"/>
    </w:rPr>
  </w:style>
  <w:style w:type="character" w:styleId="berschrift7Zchn" w:customStyle="1">
    <w:name w:val="Überschrift 7 Zchn"/>
    <w:basedOn w:val="Absatz-Standardschriftart"/>
    <w:link w:val="berschrift7"/>
    <w:uiPriority w:val="9"/>
    <w:semiHidden/>
    <w:rsid w:val="00024C94"/>
    <w:rPr>
      <w:rFonts w:asciiTheme="majorHAnsi" w:hAnsiTheme="majorHAnsi" w:eastAsiaTheme="majorEastAsia" w:cstheme="majorBidi"/>
      <w:i/>
      <w:iCs/>
      <w:color w:val="620410" w:themeColor="accent1" w:themeShade="7F"/>
      <w:sz w:val="20"/>
    </w:rPr>
  </w:style>
  <w:style w:type="character" w:styleId="berschrift8Zchn" w:customStyle="1">
    <w:name w:val="Überschrift 8 Zchn"/>
    <w:basedOn w:val="Absatz-Standardschriftart"/>
    <w:link w:val="berschrift8"/>
    <w:uiPriority w:val="9"/>
    <w:semiHidden/>
    <w:rsid w:val="00024C94"/>
    <w:rPr>
      <w:rFonts w:asciiTheme="majorHAnsi" w:hAnsiTheme="majorHAnsi" w:eastAsiaTheme="majorEastAsia" w:cstheme="majorBidi"/>
      <w:color w:val="272727" w:themeColor="text1" w:themeTint="D8"/>
      <w:sz w:val="21"/>
      <w:szCs w:val="21"/>
    </w:rPr>
  </w:style>
  <w:style w:type="character" w:styleId="berschrift9Zchn" w:customStyle="1">
    <w:name w:val="Überschrift 9 Zchn"/>
    <w:basedOn w:val="Absatz-Standardschriftart"/>
    <w:link w:val="berschrift9"/>
    <w:uiPriority w:val="9"/>
    <w:semiHidden/>
    <w:rsid w:val="00024C94"/>
    <w:rPr>
      <w:rFonts w:asciiTheme="majorHAnsi" w:hAnsiTheme="majorHAnsi" w:eastAsiaTheme="majorEastAsia" w:cstheme="majorBidi"/>
      <w:i/>
      <w:iCs/>
      <w:color w:val="272727" w:themeColor="text1" w:themeTint="D8"/>
      <w:sz w:val="21"/>
      <w:szCs w:val="21"/>
    </w:rPr>
  </w:style>
  <w:style w:type="paragraph" w:styleId="Umschlagabsenderadresse">
    <w:name w:val="envelope return"/>
    <w:basedOn w:val="Standard"/>
    <w:uiPriority w:val="99"/>
    <w:unhideWhenUsed/>
    <w:rsid w:val="00D02E16"/>
    <w:pPr>
      <w:spacing w:line="260" w:lineRule="exact"/>
    </w:pPr>
    <w:rPr>
      <w:rFonts w:asciiTheme="majorHAnsi" w:hAnsiTheme="majorHAnsi" w:eastAsiaTheme="majorEastAsia" w:cstheme="majorBidi"/>
      <w:sz w:val="14"/>
      <w:szCs w:val="20"/>
    </w:rPr>
  </w:style>
  <w:style w:type="paragraph" w:styleId="Titel">
    <w:name w:val="Title"/>
    <w:basedOn w:val="Standard"/>
    <w:next w:val="Standard"/>
    <w:link w:val="TitelZchn"/>
    <w:uiPriority w:val="10"/>
    <w:rsid w:val="00924ADF"/>
    <w:pPr>
      <w:spacing w:line="740" w:lineRule="exact"/>
      <w:contextualSpacing/>
    </w:pPr>
    <w:rPr>
      <w:rFonts w:asciiTheme="majorHAnsi" w:hAnsiTheme="majorHAnsi" w:eastAsiaTheme="majorEastAsia" w:cstheme="majorBidi"/>
      <w:b/>
      <w:kern w:val="28"/>
      <w:sz w:val="60"/>
      <w:szCs w:val="56"/>
    </w:rPr>
  </w:style>
  <w:style w:type="character" w:styleId="TitelZchn" w:customStyle="1">
    <w:name w:val="Titel Zchn"/>
    <w:basedOn w:val="Absatz-Standardschriftart"/>
    <w:link w:val="Titel"/>
    <w:uiPriority w:val="10"/>
    <w:rsid w:val="00924ADF"/>
    <w:rPr>
      <w:rFonts w:asciiTheme="majorHAnsi" w:hAnsiTheme="majorHAnsi" w:eastAsiaTheme="majorEastAsia" w:cstheme="majorBidi"/>
      <w:b/>
      <w:kern w:val="28"/>
      <w:sz w:val="60"/>
      <w:szCs w:val="56"/>
    </w:rPr>
  </w:style>
  <w:style w:type="paragraph" w:styleId="Umschlagadresse">
    <w:name w:val="envelope address"/>
    <w:basedOn w:val="Standard"/>
    <w:uiPriority w:val="99"/>
    <w:unhideWhenUsed/>
    <w:rsid w:val="004C0271"/>
    <w:pPr>
      <w:framePr w:w="4320" w:h="2160" w:hSpace="141" w:wrap="auto" w:hAnchor="page" w:xAlign="center" w:yAlign="bottom" w:hRule="exact"/>
      <w:spacing w:line="260" w:lineRule="exact"/>
    </w:pPr>
    <w:rPr>
      <w:rFonts w:asciiTheme="majorHAnsi" w:hAnsiTheme="majorHAnsi" w:eastAsiaTheme="majorEastAsia" w:cstheme="majorBidi"/>
      <w:szCs w:val="24"/>
    </w:rPr>
  </w:style>
  <w:style w:type="paragraph" w:styleId="Listennummer">
    <w:name w:val="List Number"/>
    <w:basedOn w:val="Standard"/>
    <w:uiPriority w:val="99"/>
    <w:unhideWhenUsed/>
    <w:rsid w:val="00033F20"/>
    <w:pPr>
      <w:numPr>
        <w:numId w:val="6"/>
      </w:numPr>
      <w:contextualSpacing/>
    </w:pPr>
  </w:style>
  <w:style w:type="table" w:styleId="KSGRTabelle" w:customStyle="1">
    <w:name w:val="KSGR Tabelle"/>
    <w:basedOn w:val="NormaleTabelle"/>
    <w:uiPriority w:val="99"/>
    <w:rsid w:val="00001EEE"/>
    <w:pPr>
      <w:spacing w:line="240" w:lineRule="auto"/>
    </w:pPr>
    <w:tblPr>
      <w:tblBorders>
        <w:bottom w:val="single" w:color="C0BEB2" w:sz="4" w:space="0"/>
        <w:insideH w:val="single" w:color="C0BEB2" w:sz="4" w:space="0"/>
      </w:tblBorders>
      <w:tblCellMar>
        <w:top w:w="125" w:type="dxa"/>
        <w:left w:w="0" w:type="dxa"/>
        <w:bottom w:w="125" w:type="dxa"/>
        <w:right w:w="0" w:type="dxa"/>
      </w:tblCellMar>
    </w:tblPr>
    <w:tblStylePr w:type="firstRow">
      <w:rPr>
        <w:b/>
      </w:rPr>
    </w:tblStylePr>
  </w:style>
  <w:style w:type="paragraph" w:styleId="Inhaltsverzeichnisberschrift">
    <w:name w:val="TOC Heading"/>
    <w:basedOn w:val="berschrift1"/>
    <w:next w:val="Standard"/>
    <w:uiPriority w:val="39"/>
    <w:unhideWhenUsed/>
    <w:qFormat/>
    <w:rsid w:val="007D6DB3"/>
    <w:pPr>
      <w:numPr>
        <w:numId w:val="0"/>
      </w:numPr>
      <w:spacing w:before="0" w:after="200"/>
      <w:outlineLvl w:val="9"/>
    </w:pPr>
  </w:style>
  <w:style w:type="paragraph" w:styleId="Verzeichnis1">
    <w:name w:val="toc 1"/>
    <w:basedOn w:val="Standard"/>
    <w:next w:val="Standard"/>
    <w:autoRedefine/>
    <w:uiPriority w:val="39"/>
    <w:unhideWhenUsed/>
    <w:rsid w:val="00192039"/>
    <w:pPr>
      <w:pBdr>
        <w:top w:val="single" w:color="EFEFEC" w:themeColor="accent6" w:sz="4" w:space="6"/>
        <w:between w:val="single" w:color="EFEFEC" w:themeColor="accent6" w:sz="4" w:space="6"/>
      </w:pBdr>
      <w:tabs>
        <w:tab w:val="left" w:pos="397"/>
        <w:tab w:val="right" w:pos="9299"/>
      </w:tabs>
      <w:ind w:left="397" w:hanging="397"/>
    </w:pPr>
    <w:rPr>
      <w:b/>
    </w:rPr>
  </w:style>
  <w:style w:type="paragraph" w:styleId="Verzeichnis2">
    <w:name w:val="toc 2"/>
    <w:basedOn w:val="Standard"/>
    <w:next w:val="Standard"/>
    <w:autoRedefine/>
    <w:uiPriority w:val="39"/>
    <w:unhideWhenUsed/>
    <w:rsid w:val="00361455"/>
    <w:pPr>
      <w:tabs>
        <w:tab w:val="left" w:pos="794"/>
        <w:tab w:val="left" w:pos="880"/>
        <w:tab w:val="right" w:pos="9288"/>
      </w:tabs>
      <w:spacing w:after="100"/>
      <w:ind w:left="794" w:hanging="397"/>
      <w:contextualSpacing/>
    </w:pPr>
  </w:style>
  <w:style w:type="character" w:styleId="Hyperlink">
    <w:name w:val="Hyperlink"/>
    <w:basedOn w:val="Absatz-Standardschriftart"/>
    <w:uiPriority w:val="99"/>
    <w:unhideWhenUsed/>
    <w:rsid w:val="005C0EF7"/>
    <w:rPr>
      <w:color w:val="000000" w:themeColor="hyperlink"/>
      <w:u w:val="single"/>
    </w:rPr>
  </w:style>
  <w:style w:type="paragraph" w:styleId="Index1">
    <w:name w:val="index 1"/>
    <w:basedOn w:val="Standard"/>
    <w:next w:val="Standard"/>
    <w:uiPriority w:val="99"/>
    <w:semiHidden/>
    <w:unhideWhenUsed/>
    <w:rsid w:val="00987030"/>
    <w:pPr>
      <w:spacing w:line="240" w:lineRule="auto"/>
      <w:ind w:left="180" w:hanging="180"/>
    </w:pPr>
  </w:style>
  <w:style w:type="paragraph" w:styleId="Index2">
    <w:name w:val="index 2"/>
    <w:basedOn w:val="Standard"/>
    <w:next w:val="Standard"/>
    <w:uiPriority w:val="99"/>
    <w:semiHidden/>
    <w:unhideWhenUsed/>
    <w:rsid w:val="00924ADF"/>
    <w:pPr>
      <w:spacing w:line="240" w:lineRule="auto"/>
      <w:ind w:left="360" w:hanging="180"/>
    </w:pPr>
  </w:style>
  <w:style w:type="paragraph" w:styleId="Betreff" w:customStyle="1">
    <w:name w:val="Betreff"/>
    <w:basedOn w:val="Standard"/>
    <w:qFormat/>
    <w:rsid w:val="00924ADF"/>
    <w:pPr>
      <w:spacing w:line="340" w:lineRule="atLeast"/>
    </w:pPr>
    <w:rPr>
      <w:b/>
      <w:sz w:val="24"/>
    </w:rPr>
  </w:style>
  <w:style w:type="paragraph" w:styleId="Untertitel">
    <w:name w:val="Subtitle"/>
    <w:basedOn w:val="Standard"/>
    <w:next w:val="Standard"/>
    <w:link w:val="UntertitelZchn"/>
    <w:uiPriority w:val="11"/>
    <w:rsid w:val="00FA347D"/>
    <w:pPr>
      <w:numPr>
        <w:ilvl w:val="1"/>
      </w:numPr>
      <w:spacing w:line="480" w:lineRule="exact"/>
    </w:pPr>
    <w:rPr>
      <w:rFonts w:eastAsiaTheme="minorEastAsia"/>
      <w:caps/>
      <w:spacing w:val="21"/>
      <w:sz w:val="26"/>
    </w:rPr>
  </w:style>
  <w:style w:type="character" w:styleId="UntertitelZchn" w:customStyle="1">
    <w:name w:val="Untertitel Zchn"/>
    <w:basedOn w:val="Absatz-Standardschriftart"/>
    <w:link w:val="Untertitel"/>
    <w:uiPriority w:val="11"/>
    <w:rsid w:val="00FA347D"/>
    <w:rPr>
      <w:rFonts w:eastAsiaTheme="minorEastAsia"/>
      <w:caps/>
      <w:spacing w:val="21"/>
      <w:sz w:val="26"/>
      <w:szCs w:val="22"/>
    </w:rPr>
  </w:style>
  <w:style w:type="numbering" w:styleId="ListennummerListe" w:customStyle="1">
    <w:name w:val="Listennummer Liste"/>
    <w:uiPriority w:val="99"/>
    <w:rsid w:val="00E7009A"/>
    <w:pPr>
      <w:numPr>
        <w:numId w:val="5"/>
      </w:numPr>
    </w:pPr>
  </w:style>
  <w:style w:type="paragraph" w:styleId="DokDatum" w:customStyle="1">
    <w:name w:val="Dok Datum"/>
    <w:basedOn w:val="Standard"/>
    <w:qFormat/>
    <w:rsid w:val="004A09AD"/>
    <w:pPr>
      <w:spacing w:before="430" w:line="340" w:lineRule="exact"/>
    </w:pPr>
    <w:rPr>
      <w:sz w:val="24"/>
    </w:rPr>
  </w:style>
  <w:style w:type="paragraph" w:styleId="Beschriftung">
    <w:name w:val="caption"/>
    <w:basedOn w:val="Standard"/>
    <w:next w:val="Standard"/>
    <w:uiPriority w:val="35"/>
    <w:unhideWhenUsed/>
    <w:qFormat/>
    <w:rsid w:val="00E20532"/>
    <w:pPr>
      <w:spacing w:before="110" w:after="200" w:line="210" w:lineRule="exact"/>
    </w:pPr>
    <w:rPr>
      <w:iCs/>
      <w:sz w:val="15"/>
    </w:rPr>
  </w:style>
  <w:style w:type="paragraph" w:styleId="KeinLeerraum">
    <w:name w:val="No Spacing"/>
    <w:uiPriority w:val="1"/>
    <w:qFormat/>
    <w:rsid w:val="00374797"/>
    <w:pPr>
      <w:spacing w:line="240" w:lineRule="auto"/>
    </w:pPr>
    <w:rPr>
      <w:sz w:val="20"/>
    </w:rPr>
  </w:style>
  <w:style w:type="table" w:styleId="EinfacheTabelle1">
    <w:name w:val="Plain Table 1"/>
    <w:basedOn w:val="NormaleTabelle"/>
    <w:uiPriority w:val="41"/>
    <w:rsid w:val="00374797"/>
    <w:pPr>
      <w:spacing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enabsatz">
    <w:name w:val="List Paragraph"/>
    <w:aliases w:val="Überschrift Kapitel"/>
    <w:basedOn w:val="Standard"/>
    <w:uiPriority w:val="34"/>
    <w:qFormat/>
    <w:rsid w:val="00C0462A"/>
    <w:pPr>
      <w:numPr>
        <w:numId w:val="35"/>
      </w:numPr>
      <w:spacing w:line="240" w:lineRule="auto"/>
      <w:contextualSpacing/>
    </w:pPr>
  </w:style>
  <w:style w:type="character" w:styleId="BesuchterLink">
    <w:name w:val="FollowedHyperlink"/>
    <w:basedOn w:val="Absatz-Standardschriftart"/>
    <w:uiPriority w:val="99"/>
    <w:semiHidden/>
    <w:unhideWhenUsed/>
    <w:rsid w:val="00C2585D"/>
    <w:rPr>
      <w:color w:val="000000" w:themeColor="followedHyperlink"/>
      <w:u w:val="single"/>
    </w:rPr>
  </w:style>
  <w:style w:type="paragraph" w:styleId="Textkrper">
    <w:name w:val="Body Text"/>
    <w:basedOn w:val="Standard"/>
    <w:link w:val="TextkrperZchn"/>
    <w:uiPriority w:val="99"/>
    <w:unhideWhenUsed/>
    <w:rsid w:val="00230A40"/>
    <w:rPr>
      <w:i/>
      <w:shd w:val="clear" w:color="auto" w:fill="FFFFFF"/>
    </w:rPr>
  </w:style>
  <w:style w:type="character" w:styleId="TextkrperZchn" w:customStyle="1">
    <w:name w:val="Textkörper Zchn"/>
    <w:basedOn w:val="Absatz-Standardschriftart"/>
    <w:link w:val="Textkrper"/>
    <w:uiPriority w:val="99"/>
    <w:rsid w:val="00230A40"/>
    <w:rPr>
      <w:i/>
    </w:rPr>
  </w:style>
  <w:style w:type="paragraph" w:styleId="bizHeading1" w:customStyle="1">
    <w:name w:val="bizHeading1"/>
    <w:basedOn w:val="berschrift1"/>
    <w:next w:val="ModelerNormal"/>
    <w:qFormat/>
    <w:rsid w:val="00175547"/>
    <w:pPr>
      <w:numPr>
        <w:numId w:val="0"/>
      </w:numPr>
      <w:spacing w:before="400" w:after="0" w:line="269" w:lineRule="auto"/>
    </w:pPr>
    <w:rPr>
      <w:rFonts w:ascii="Segoe UI Semibold" w:hAnsi="Segoe UI Semibold" w:eastAsia="Times New Roman" w:cs="Times New Roman"/>
      <w:b w:val="0"/>
      <w:color w:val="30646E"/>
      <w:sz w:val="36"/>
      <w:lang w:val="en-AU"/>
    </w:rPr>
  </w:style>
  <w:style w:type="paragraph" w:styleId="bizHeading2" w:customStyle="1">
    <w:name w:val="bizHeading2"/>
    <w:basedOn w:val="berschrift2"/>
    <w:next w:val="ModelerNormal"/>
    <w:qFormat/>
    <w:rsid w:val="00175547"/>
    <w:pPr>
      <w:numPr>
        <w:ilvl w:val="0"/>
        <w:numId w:val="0"/>
      </w:numPr>
      <w:spacing w:before="40" w:after="0" w:line="269" w:lineRule="auto"/>
    </w:pPr>
    <w:rPr>
      <w:rFonts w:ascii="Segoe UI Semibold" w:hAnsi="Segoe UI Semibold" w:eastAsia="Times New Roman" w:cs="Times New Roman"/>
      <w:b w:val="0"/>
      <w:color w:val="009485"/>
      <w:sz w:val="32"/>
      <w:lang w:val="en-AU"/>
    </w:rPr>
  </w:style>
  <w:style w:type="paragraph" w:styleId="bizHeading3" w:customStyle="1">
    <w:name w:val="bizHeading3"/>
    <w:basedOn w:val="berschrift3"/>
    <w:next w:val="ModelerNormal"/>
    <w:qFormat/>
    <w:rsid w:val="00175547"/>
    <w:pPr>
      <w:numPr>
        <w:ilvl w:val="0"/>
        <w:numId w:val="0"/>
      </w:numPr>
      <w:spacing w:before="40" w:line="269" w:lineRule="auto"/>
    </w:pPr>
    <w:rPr>
      <w:rFonts w:ascii="Segoe UI Semibold" w:hAnsi="Segoe UI Semibold" w:eastAsia="Times New Roman" w:cs="Times New Roman"/>
      <w:b w:val="0"/>
      <w:color w:val="212D34"/>
      <w:sz w:val="28"/>
      <w:szCs w:val="28"/>
      <w:lang w:val="en-AU"/>
    </w:rPr>
  </w:style>
  <w:style w:type="paragraph" w:styleId="bizHeading4" w:customStyle="1">
    <w:name w:val="bizHeading4"/>
    <w:basedOn w:val="berschrift4"/>
    <w:next w:val="ModelerNormal"/>
    <w:qFormat/>
    <w:rsid w:val="00175547"/>
    <w:pPr>
      <w:numPr>
        <w:ilvl w:val="0"/>
        <w:numId w:val="0"/>
      </w:numPr>
      <w:spacing w:line="269" w:lineRule="auto"/>
    </w:pPr>
    <w:rPr>
      <w:rFonts w:ascii="Segoe UI Semibold" w:hAnsi="Segoe UI Semibold" w:eastAsia="Times New Roman" w:cs="Times New Roman"/>
      <w:color w:val="006E63"/>
      <w:sz w:val="28"/>
      <w:szCs w:val="24"/>
      <w:lang w:val="en-AU"/>
    </w:rPr>
  </w:style>
  <w:style w:type="paragraph" w:styleId="bizHeading5" w:customStyle="1">
    <w:name w:val="bizHeading5"/>
    <w:basedOn w:val="berschrift5"/>
    <w:next w:val="ModelerNormal"/>
    <w:qFormat/>
    <w:rsid w:val="00175547"/>
    <w:pPr>
      <w:numPr>
        <w:ilvl w:val="0"/>
        <w:numId w:val="0"/>
      </w:numPr>
      <w:spacing w:line="269" w:lineRule="auto"/>
    </w:pPr>
    <w:rPr>
      <w:rFonts w:ascii="Segoe UI Semibold" w:hAnsi="Segoe UI Semibold" w:eastAsia="Times New Roman" w:cs="Times New Roman"/>
      <w:color w:val="5F6E7C"/>
      <w:sz w:val="26"/>
      <w:szCs w:val="20"/>
      <w:lang w:val="en-AU"/>
    </w:rPr>
  </w:style>
  <w:style w:type="paragraph" w:styleId="ModelerNormal" w:customStyle="1">
    <w:name w:val="ModelerNormal"/>
    <w:basedOn w:val="Standard"/>
    <w:link w:val="ModelerNormalChar"/>
    <w:qFormat/>
    <w:rsid w:val="00175547"/>
    <w:pPr>
      <w:spacing w:after="200" w:line="276" w:lineRule="auto"/>
    </w:pPr>
    <w:rPr>
      <w:rFonts w:ascii="Segoe UI" w:hAnsi="Segoe UI" w:eastAsia="Calibri" w:cs="Times New Roman"/>
      <w:color w:val="595959"/>
      <w:lang w:val="en-US"/>
    </w:rPr>
  </w:style>
  <w:style w:type="character" w:styleId="ModelerNormalChar" w:customStyle="1">
    <w:name w:val="ModelerNormal Char"/>
    <w:link w:val="ModelerNormal"/>
    <w:rsid w:val="00175547"/>
    <w:rPr>
      <w:rFonts w:ascii="Segoe UI" w:hAnsi="Segoe UI" w:eastAsia="Calibri" w:cs="Times New Roman"/>
      <w:color w:val="595959"/>
      <w:sz w:val="20"/>
      <w:szCs w:val="22"/>
      <w:lang w:val="en-US"/>
    </w:rPr>
  </w:style>
  <w:style w:type="paragraph" w:styleId="StandardWeb">
    <w:name w:val="Normal (Web)"/>
    <w:basedOn w:val="Standard"/>
    <w:uiPriority w:val="99"/>
    <w:semiHidden/>
    <w:unhideWhenUsed/>
    <w:rsid w:val="00DD4ABB"/>
    <w:pPr>
      <w:spacing w:before="100" w:beforeAutospacing="1" w:after="100" w:afterAutospacing="1" w:line="240" w:lineRule="auto"/>
    </w:pPr>
    <w:rPr>
      <w:rFonts w:ascii="Times New Roman" w:hAnsi="Times New Roman" w:eastAsia="Times New Roman" w:cs="Times New Roman"/>
      <w:sz w:val="24"/>
      <w:szCs w:val="24"/>
      <w:lang w:eastAsia="de-CH"/>
    </w:rPr>
  </w:style>
  <w:style w:type="table" w:styleId="Listentabelle3Akzent5">
    <w:name w:val="List Table 3 Accent 5"/>
    <w:basedOn w:val="NormaleTabelle"/>
    <w:uiPriority w:val="48"/>
    <w:rsid w:val="00DF4ADA"/>
    <w:pPr>
      <w:spacing w:line="240" w:lineRule="auto"/>
    </w:pPr>
    <w:rPr>
      <w:sz w:val="22"/>
    </w:rPr>
    <w:tblPr>
      <w:tblStyleRowBandSize w:val="1"/>
      <w:tblStyleColBandSize w:val="1"/>
      <w:tblBorders>
        <w:top w:val="single" w:color="E0DFD9" w:themeColor="accent5" w:sz="4" w:space="0"/>
        <w:left w:val="single" w:color="E0DFD9" w:themeColor="accent5" w:sz="4" w:space="0"/>
        <w:bottom w:val="single" w:color="E0DFD9" w:themeColor="accent5" w:sz="4" w:space="0"/>
        <w:right w:val="single" w:color="E0DFD9" w:themeColor="accent5" w:sz="4" w:space="0"/>
      </w:tblBorders>
    </w:tblPr>
    <w:tblStylePr w:type="firstRow">
      <w:rPr>
        <w:b/>
        <w:bCs/>
        <w:color w:val="FFFFFF" w:themeColor="background1"/>
      </w:rPr>
      <w:tblPr/>
      <w:tcPr>
        <w:shd w:val="clear" w:color="auto" w:fill="E0DFD9" w:themeFill="accent5"/>
      </w:tcPr>
    </w:tblStylePr>
    <w:tblStylePr w:type="lastRow">
      <w:rPr>
        <w:b/>
        <w:bCs/>
      </w:rPr>
      <w:tblPr/>
      <w:tcPr>
        <w:tcBorders>
          <w:top w:val="double" w:color="E0DFD9" w:themeColor="accent5" w:sz="4" w:space="0"/>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color="E0DFD9" w:themeColor="accent5" w:sz="4" w:space="0"/>
          <w:right w:val="single" w:color="E0DFD9" w:themeColor="accent5" w:sz="4" w:space="0"/>
        </w:tcBorders>
      </w:tcPr>
    </w:tblStylePr>
    <w:tblStylePr w:type="band1Horz">
      <w:tblPr/>
      <w:tcPr>
        <w:tcBorders>
          <w:top w:val="single" w:color="E0DFD9" w:themeColor="accent5" w:sz="4" w:space="0"/>
          <w:bottom w:val="single" w:color="E0DFD9" w:themeColor="accent5" w:sz="4" w:space="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color="E0DFD9" w:themeColor="accent5" w:sz="4" w:space="0"/>
          <w:left w:val="nil"/>
        </w:tcBorders>
      </w:tcPr>
    </w:tblStylePr>
    <w:tblStylePr w:type="swCell">
      <w:tblPr/>
      <w:tcPr>
        <w:tcBorders>
          <w:top w:val="double" w:color="E0DFD9" w:themeColor="accent5" w:sz="4" w:space="0"/>
          <w:right w:val="nil"/>
        </w:tcBorders>
      </w:tcPr>
    </w:tblStylePr>
  </w:style>
  <w:style w:type="character" w:styleId="Anleitung" w:customStyle="1">
    <w:name w:val="Anleitung"/>
    <w:basedOn w:val="Absatz-Standardschriftart"/>
    <w:uiPriority w:val="1"/>
    <w:qFormat/>
    <w:rsid w:val="00E3580A"/>
    <w:rPr>
      <w:rFonts w:ascii="Trebuchet MS" w:hAnsi="Trebuchet MS"/>
      <w:caps w:val="0"/>
      <w:smallCaps w:val="0"/>
      <w:strike w:val="0"/>
      <w:dstrike w:val="0"/>
      <w:vanish w:val="0"/>
      <w:color w:val="F6233F" w:themeColor="accent1" w:themeTint="BF"/>
      <w:sz w:val="18"/>
      <w:vertAlign w:val="baseline"/>
    </w:rPr>
  </w:style>
  <w:style w:type="paragraph" w:styleId="HiddenText" w:customStyle="1">
    <w:name w:val="Hidden Text"/>
    <w:basedOn w:val="Standard"/>
    <w:qFormat/>
    <w:rsid w:val="00E3580A"/>
    <w:pPr>
      <w:spacing w:line="240" w:lineRule="auto"/>
    </w:pPr>
    <w:rPr>
      <w:rFonts w:ascii="Trebuchet MS" w:hAnsi="Trebuchet MS" w:eastAsia="Times New Roman" w:cs="Times New Roman"/>
      <w:vanish/>
      <w:color w:val="0000FF"/>
      <w:sz w:val="15"/>
      <w:szCs w:val="20"/>
    </w:rPr>
  </w:style>
  <w:style w:type="paragraph" w:styleId="StandardNEU" w:customStyle="1">
    <w:name w:val="StandardNEU"/>
    <w:basedOn w:val="Standard"/>
    <w:link w:val="StandardNEUZchn"/>
    <w:rsid w:val="003675BD"/>
  </w:style>
  <w:style w:type="character" w:styleId="StandardNEUZchn" w:customStyle="1">
    <w:name w:val="StandardNEU Zchn"/>
    <w:basedOn w:val="Absatz-Standardschriftart"/>
    <w:link w:val="StandardNEU"/>
    <w:rsid w:val="003675BD"/>
  </w:style>
  <w:style w:type="paragraph" w:styleId="CommentText" w:customStyle="1">
    <w:name w:val="Comment Text"/>
    <w:basedOn w:val="Standard"/>
    <w:link w:val="CommentTextChar"/>
    <w:uiPriority w:val="99"/>
    <w:semiHidden/>
    <w:unhideWhenUsed/>
    <w:pPr>
      <w:spacing w:line="240" w:lineRule="auto"/>
    </w:pPr>
    <w:rPr>
      <w:szCs w:val="20"/>
    </w:rPr>
  </w:style>
  <w:style w:type="character" w:styleId="CommentTextChar" w:customStyle="1">
    <w:name w:val="Comment Text Char"/>
    <w:basedOn w:val="Absatz-Standardschriftart"/>
    <w:link w:val="CommentText"/>
    <w:uiPriority w:val="99"/>
    <w:semiHidden/>
    <w:rPr>
      <w:sz w:val="20"/>
      <w:szCs w:val="20"/>
    </w:rPr>
  </w:style>
  <w:style w:type="character" w:styleId="CommentReference" w:customStyle="1">
    <w:name w:val="Comment Reference"/>
    <w:basedOn w:val="Absatz-Standardschriftart"/>
    <w:uiPriority w:val="99"/>
    <w:semiHidden/>
    <w:unhideWhenUsed/>
    <w:rPr>
      <w:sz w:val="16"/>
      <w:szCs w:val="16"/>
    </w:rPr>
  </w:style>
  <w:style w:type="paragraph" w:styleId="Kommentartext">
    <w:name w:val="annotation text"/>
    <w:basedOn w:val="Standard"/>
    <w:link w:val="KommentartextZchn"/>
    <w:uiPriority w:val="99"/>
    <w:semiHidden/>
    <w:unhideWhenUsed/>
    <w:pPr>
      <w:spacing w:line="240" w:lineRule="auto"/>
    </w:pPr>
    <w:rPr>
      <w:szCs w:val="20"/>
    </w:rPr>
  </w:style>
  <w:style w:type="character" w:styleId="KommentartextZchn" w:customStyle="1">
    <w:name w:val="Kommentartext Zchn"/>
    <w:basedOn w:val="Absatz-Standardschriftart"/>
    <w:link w:val="Kommentartext"/>
    <w:uiPriority w:val="99"/>
    <w:semiHidden/>
    <w:rPr>
      <w:sz w:val="20"/>
      <w:szCs w:val="20"/>
    </w:rPr>
  </w:style>
  <w:style w:type="character" w:styleId="Kommentarzeichen">
    <w:name w:val="annotation reference"/>
    <w:basedOn w:val="Absatz-Standardschriftar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48855">
      <w:bodyDiv w:val="1"/>
      <w:marLeft w:val="0"/>
      <w:marRight w:val="0"/>
      <w:marTop w:val="0"/>
      <w:marBottom w:val="0"/>
      <w:divBdr>
        <w:top w:val="none" w:sz="0" w:space="0" w:color="auto"/>
        <w:left w:val="none" w:sz="0" w:space="0" w:color="auto"/>
        <w:bottom w:val="none" w:sz="0" w:space="0" w:color="auto"/>
        <w:right w:val="none" w:sz="0" w:space="0" w:color="auto"/>
      </w:divBdr>
    </w:div>
    <w:div w:id="280498655">
      <w:bodyDiv w:val="1"/>
      <w:marLeft w:val="0"/>
      <w:marRight w:val="0"/>
      <w:marTop w:val="0"/>
      <w:marBottom w:val="0"/>
      <w:divBdr>
        <w:top w:val="none" w:sz="0" w:space="0" w:color="auto"/>
        <w:left w:val="none" w:sz="0" w:space="0" w:color="auto"/>
        <w:bottom w:val="none" w:sz="0" w:space="0" w:color="auto"/>
        <w:right w:val="none" w:sz="0" w:space="0" w:color="auto"/>
      </w:divBdr>
    </w:div>
    <w:div w:id="426006719">
      <w:bodyDiv w:val="1"/>
      <w:marLeft w:val="0"/>
      <w:marRight w:val="0"/>
      <w:marTop w:val="0"/>
      <w:marBottom w:val="0"/>
      <w:divBdr>
        <w:top w:val="none" w:sz="0" w:space="0" w:color="auto"/>
        <w:left w:val="none" w:sz="0" w:space="0" w:color="auto"/>
        <w:bottom w:val="none" w:sz="0" w:space="0" w:color="auto"/>
        <w:right w:val="none" w:sz="0" w:space="0" w:color="auto"/>
      </w:divBdr>
    </w:div>
    <w:div w:id="473645778">
      <w:bodyDiv w:val="1"/>
      <w:marLeft w:val="0"/>
      <w:marRight w:val="0"/>
      <w:marTop w:val="0"/>
      <w:marBottom w:val="0"/>
      <w:divBdr>
        <w:top w:val="none" w:sz="0" w:space="0" w:color="auto"/>
        <w:left w:val="none" w:sz="0" w:space="0" w:color="auto"/>
        <w:bottom w:val="none" w:sz="0" w:space="0" w:color="auto"/>
        <w:right w:val="none" w:sz="0" w:space="0" w:color="auto"/>
      </w:divBdr>
    </w:div>
    <w:div w:id="527066110">
      <w:bodyDiv w:val="1"/>
      <w:marLeft w:val="0"/>
      <w:marRight w:val="0"/>
      <w:marTop w:val="0"/>
      <w:marBottom w:val="0"/>
      <w:divBdr>
        <w:top w:val="none" w:sz="0" w:space="0" w:color="auto"/>
        <w:left w:val="none" w:sz="0" w:space="0" w:color="auto"/>
        <w:bottom w:val="none" w:sz="0" w:space="0" w:color="auto"/>
        <w:right w:val="none" w:sz="0" w:space="0" w:color="auto"/>
      </w:divBdr>
    </w:div>
    <w:div w:id="772089818">
      <w:bodyDiv w:val="1"/>
      <w:marLeft w:val="0"/>
      <w:marRight w:val="0"/>
      <w:marTop w:val="0"/>
      <w:marBottom w:val="0"/>
      <w:divBdr>
        <w:top w:val="none" w:sz="0" w:space="0" w:color="auto"/>
        <w:left w:val="none" w:sz="0" w:space="0" w:color="auto"/>
        <w:bottom w:val="none" w:sz="0" w:space="0" w:color="auto"/>
        <w:right w:val="none" w:sz="0" w:space="0" w:color="auto"/>
      </w:divBdr>
    </w:div>
    <w:div w:id="1211502949">
      <w:bodyDiv w:val="1"/>
      <w:marLeft w:val="0"/>
      <w:marRight w:val="0"/>
      <w:marTop w:val="0"/>
      <w:marBottom w:val="0"/>
      <w:divBdr>
        <w:top w:val="none" w:sz="0" w:space="0" w:color="auto"/>
        <w:left w:val="none" w:sz="0" w:space="0" w:color="auto"/>
        <w:bottom w:val="none" w:sz="0" w:space="0" w:color="auto"/>
        <w:right w:val="none" w:sz="0" w:space="0" w:color="auto"/>
      </w:divBdr>
    </w:div>
    <w:div w:id="1223710270">
      <w:bodyDiv w:val="1"/>
      <w:marLeft w:val="0"/>
      <w:marRight w:val="0"/>
      <w:marTop w:val="0"/>
      <w:marBottom w:val="0"/>
      <w:divBdr>
        <w:top w:val="none" w:sz="0" w:space="0" w:color="auto"/>
        <w:left w:val="none" w:sz="0" w:space="0" w:color="auto"/>
        <w:bottom w:val="none" w:sz="0" w:space="0" w:color="auto"/>
        <w:right w:val="none" w:sz="0" w:space="0" w:color="auto"/>
      </w:divBdr>
    </w:div>
    <w:div w:id="1944649862">
      <w:bodyDiv w:val="1"/>
      <w:marLeft w:val="0"/>
      <w:marRight w:val="0"/>
      <w:marTop w:val="0"/>
      <w:marBottom w:val="0"/>
      <w:divBdr>
        <w:top w:val="none" w:sz="0" w:space="0" w:color="auto"/>
        <w:left w:val="none" w:sz="0" w:space="0" w:color="auto"/>
        <w:bottom w:val="none" w:sz="0" w:space="0" w:color="auto"/>
        <w:right w:val="none" w:sz="0" w:space="0" w:color="auto"/>
      </w:divBdr>
      <w:divsChild>
        <w:div w:id="203911592">
          <w:marLeft w:val="1123"/>
          <w:marRight w:val="0"/>
          <w:marTop w:val="0"/>
          <w:marBottom w:val="0"/>
          <w:divBdr>
            <w:top w:val="none" w:sz="0" w:space="0" w:color="auto"/>
            <w:left w:val="none" w:sz="0" w:space="0" w:color="auto"/>
            <w:bottom w:val="none" w:sz="0" w:space="0" w:color="auto"/>
            <w:right w:val="none" w:sz="0" w:space="0" w:color="auto"/>
          </w:divBdr>
        </w:div>
        <w:div w:id="281546250">
          <w:marLeft w:val="547"/>
          <w:marRight w:val="0"/>
          <w:marTop w:val="0"/>
          <w:marBottom w:val="120"/>
          <w:divBdr>
            <w:top w:val="none" w:sz="0" w:space="0" w:color="auto"/>
            <w:left w:val="none" w:sz="0" w:space="0" w:color="auto"/>
            <w:bottom w:val="none" w:sz="0" w:space="0" w:color="auto"/>
            <w:right w:val="none" w:sz="0" w:space="0" w:color="auto"/>
          </w:divBdr>
        </w:div>
        <w:div w:id="283583298">
          <w:marLeft w:val="1123"/>
          <w:marRight w:val="0"/>
          <w:marTop w:val="0"/>
          <w:marBottom w:val="0"/>
          <w:divBdr>
            <w:top w:val="none" w:sz="0" w:space="0" w:color="auto"/>
            <w:left w:val="none" w:sz="0" w:space="0" w:color="auto"/>
            <w:bottom w:val="none" w:sz="0" w:space="0" w:color="auto"/>
            <w:right w:val="none" w:sz="0" w:space="0" w:color="auto"/>
          </w:divBdr>
        </w:div>
        <w:div w:id="1387491899">
          <w:marLeft w:val="1123"/>
          <w:marRight w:val="0"/>
          <w:marTop w:val="0"/>
          <w:marBottom w:val="0"/>
          <w:divBdr>
            <w:top w:val="none" w:sz="0" w:space="0" w:color="auto"/>
            <w:left w:val="none" w:sz="0" w:space="0" w:color="auto"/>
            <w:bottom w:val="none" w:sz="0" w:space="0" w:color="auto"/>
            <w:right w:val="none" w:sz="0" w:space="0" w:color="auto"/>
          </w:divBdr>
        </w:div>
        <w:div w:id="2038040452">
          <w:marLeft w:val="1123"/>
          <w:marRight w:val="0"/>
          <w:marTop w:val="0"/>
          <w:marBottom w:val="0"/>
          <w:divBdr>
            <w:top w:val="none" w:sz="0" w:space="0" w:color="auto"/>
            <w:left w:val="none" w:sz="0" w:space="0" w:color="auto"/>
            <w:bottom w:val="none" w:sz="0" w:space="0" w:color="auto"/>
            <w:right w:val="none" w:sz="0" w:space="0" w:color="auto"/>
          </w:divBdr>
        </w:div>
      </w:divsChild>
    </w:div>
    <w:div w:id="1997109168">
      <w:bodyDiv w:val="1"/>
      <w:marLeft w:val="0"/>
      <w:marRight w:val="0"/>
      <w:marTop w:val="0"/>
      <w:marBottom w:val="0"/>
      <w:divBdr>
        <w:top w:val="none" w:sz="0" w:space="0" w:color="auto"/>
        <w:left w:val="none" w:sz="0" w:space="0" w:color="auto"/>
        <w:bottom w:val="none" w:sz="0" w:space="0" w:color="auto"/>
        <w:right w:val="none" w:sz="0" w:space="0" w:color="auto"/>
      </w:divBdr>
      <w:divsChild>
        <w:div w:id="16006608">
          <w:marLeft w:val="1123"/>
          <w:marRight w:val="0"/>
          <w:marTop w:val="0"/>
          <w:marBottom w:val="0"/>
          <w:divBdr>
            <w:top w:val="none" w:sz="0" w:space="0" w:color="auto"/>
            <w:left w:val="none" w:sz="0" w:space="0" w:color="auto"/>
            <w:bottom w:val="none" w:sz="0" w:space="0" w:color="auto"/>
            <w:right w:val="none" w:sz="0" w:space="0" w:color="auto"/>
          </w:divBdr>
        </w:div>
        <w:div w:id="781538338">
          <w:marLeft w:val="1123"/>
          <w:marRight w:val="0"/>
          <w:marTop w:val="0"/>
          <w:marBottom w:val="0"/>
          <w:divBdr>
            <w:top w:val="none" w:sz="0" w:space="0" w:color="auto"/>
            <w:left w:val="none" w:sz="0" w:space="0" w:color="auto"/>
            <w:bottom w:val="none" w:sz="0" w:space="0" w:color="auto"/>
            <w:right w:val="none" w:sz="0" w:space="0" w:color="auto"/>
          </w:divBdr>
        </w:div>
      </w:divsChild>
    </w:div>
    <w:div w:id="2130971840">
      <w:bodyDiv w:val="1"/>
      <w:marLeft w:val="0"/>
      <w:marRight w:val="0"/>
      <w:marTop w:val="0"/>
      <w:marBottom w:val="0"/>
      <w:divBdr>
        <w:top w:val="none" w:sz="0" w:space="0" w:color="auto"/>
        <w:left w:val="none" w:sz="0" w:space="0" w:color="auto"/>
        <w:bottom w:val="none" w:sz="0" w:space="0" w:color="auto"/>
        <w:right w:val="none" w:sz="0" w:space="0" w:color="auto"/>
      </w:divBdr>
    </w:div>
  </w:divs>
  <w:encoding w:val="macintosh"/>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comments" Target="comments.xml"/><Relationship Id="rId26" Type="http://schemas.openxmlformats.org/officeDocument/2006/relationships/image" Target="media/image4.png"/><Relationship Id="rId3" Type="http://schemas.openxmlformats.org/officeDocument/2006/relationships/customXml" Target="../customXml/item3.xml"/><Relationship Id="rId21" Type="http://schemas.microsoft.com/office/2018/08/relationships/commentsExtensible" Target="commentsExtensible.xml"/><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2.png"/><Relationship Id="rId25" Type="http://schemas.openxmlformats.org/officeDocument/2006/relationships/image" Target="media/image3.png"/><Relationship Id="rId33" Type="http://schemas.openxmlformats.org/officeDocument/2006/relationships/footer" Target="footer7.xml"/><Relationship Id="rId2" Type="http://schemas.openxmlformats.org/officeDocument/2006/relationships/customXml" Target="../customXml/item2.xml"/><Relationship Id="rId16" Type="http://schemas.openxmlformats.org/officeDocument/2006/relationships/footer" Target="footer3.xml"/><Relationship Id="rId20" Type="http://schemas.microsoft.com/office/2016/09/relationships/commentsIds" Target="commentsIds.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5.xml"/><Relationship Id="rId32" Type="http://schemas.openxmlformats.org/officeDocument/2006/relationships/footer" Target="footer6.xml"/><Relationship Id="rId5" Type="http://schemas.openxmlformats.org/officeDocument/2006/relationships/numbering" Target="numbering.xml"/><Relationship Id="rId15" Type="http://schemas.openxmlformats.org/officeDocument/2006/relationships/header" Target="header3.xml"/><Relationship Id="rId23" Type="http://schemas.openxmlformats.org/officeDocument/2006/relationships/header" Target="header4.xml"/><Relationship Id="rId28" Type="http://schemas.openxmlformats.org/officeDocument/2006/relationships/hyperlink" Target="http://127.0.0.1:8080/api/cli/print/course" TargetMode="External"/><Relationship Id="rId36" Type="http://schemas.openxmlformats.org/officeDocument/2006/relationships/theme" Target="theme/theme1.xml"/><Relationship Id="rId10" Type="http://schemas.openxmlformats.org/officeDocument/2006/relationships/endnotes" Target="endnotes.xml"/><Relationship Id="rId19" Type="http://schemas.microsoft.com/office/2011/relationships/commentsExtended" Target="commentsExtended.xml"/><Relationship Id="rId31"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4.xml"/><Relationship Id="rId27" Type="http://schemas.openxmlformats.org/officeDocument/2006/relationships/hyperlink" Target="http://127.0.0.1:8080/api/cli/print/course-page" TargetMode="External"/><Relationship Id="rId30" Type="http://schemas.openxmlformats.org/officeDocument/2006/relationships/image" Target="media/image6.png"/><Relationship Id="rId35" Type="http://schemas.microsoft.com/office/2011/relationships/people" Target="people.xml"/><Relationship Id="rId8" Type="http://schemas.openxmlformats.org/officeDocument/2006/relationships/webSettings" Target="webSettings.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J:\Vorlagen\D8\Vorlage%20Dokument%20KSGR.dotm" TargetMode="External"/></Relationships>
</file>

<file path=word/theme/theme1.xml><?xml version="1.0" encoding="utf-8"?>
<a:theme xmlns:a="http://schemas.openxmlformats.org/drawingml/2006/main" xmlns:thm15="http://schemas.microsoft.com/office/thememl/2012/main" name="Office">
  <a:themeElements>
    <a:clrScheme name="KSGR">
      <a:dk1>
        <a:srgbClr val="000000"/>
      </a:dk1>
      <a:lt1>
        <a:srgbClr val="FFFFFF"/>
      </a:lt1>
      <a:dk2>
        <a:srgbClr val="464646"/>
      </a:dk2>
      <a:lt2>
        <a:srgbClr val="E6E6E6"/>
      </a:lt2>
      <a:accent1>
        <a:srgbClr val="C60821"/>
      </a:accent1>
      <a:accent2>
        <a:srgbClr val="383939"/>
      </a:accent2>
      <a:accent3>
        <a:srgbClr val="C0BEB2"/>
      </a:accent3>
      <a:accent4>
        <a:srgbClr val="D0CEC5"/>
      </a:accent4>
      <a:accent5>
        <a:srgbClr val="E0DFD9"/>
      </a:accent5>
      <a:accent6>
        <a:srgbClr val="EFEFEC"/>
      </a:accent6>
      <a:hlink>
        <a:srgbClr val="000000"/>
      </a:hlink>
      <a:folHlink>
        <a:srgbClr val="00000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b8440d7b-2a86-4c8d-9c88-0a61d89749ed" xsi:nil="true"/>
    <lcf76f155ced4ddcb4097134ff3c332f xmlns="b7789bfb-cc01-442b-8d77-0139b0f66c4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0ABCDFEAF8F45E4EBF8D1B98339C940D" ma:contentTypeVersion="14" ma:contentTypeDescription="Ein neues Dokument erstellen." ma:contentTypeScope="" ma:versionID="d172dbf07de12b9b555da9f9fcf1c323">
  <xsd:schema xmlns:xsd="http://www.w3.org/2001/XMLSchema" xmlns:xs="http://www.w3.org/2001/XMLSchema" xmlns:p="http://schemas.microsoft.com/office/2006/metadata/properties" xmlns:ns2="b7789bfb-cc01-442b-8d77-0139b0f66c45" xmlns:ns3="b8440d7b-2a86-4c8d-9c88-0a61d89749ed" targetNamespace="http://schemas.microsoft.com/office/2006/metadata/properties" ma:root="true" ma:fieldsID="8d1e8cb52ea31bd2f69fbb1127be4289" ns2:_="" ns3:_="">
    <xsd:import namespace="b7789bfb-cc01-442b-8d77-0139b0f66c45"/>
    <xsd:import namespace="b8440d7b-2a86-4c8d-9c88-0a61d89749e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789bfb-cc01-442b-8d77-0139b0f66c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Bildmarkierungen" ma:readOnly="false" ma:fieldId="{5cf76f15-5ced-4ddc-b409-7134ff3c332f}" ma:taxonomyMulti="true" ma:sspId="f5a5a1e1-4321-4c80-a404-756e151df56e"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8440d7b-2a86-4c8d-9c88-0a61d89749ed" elementFormDefault="qualified">
    <xsd:import namespace="http://schemas.microsoft.com/office/2006/documentManagement/types"/>
    <xsd:import namespace="http://schemas.microsoft.com/office/infopath/2007/PartnerControls"/>
    <xsd:element name="SharedWithUsers" ma:index="12"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Freigegeben für - Details" ma:internalName="SharedWithDetails" ma:readOnly="true">
      <xsd:simpleType>
        <xsd:restriction base="dms:Note">
          <xsd:maxLength value="255"/>
        </xsd:restriction>
      </xsd:simpleType>
    </xsd:element>
    <xsd:element name="TaxCatchAll" ma:index="20" nillable="true" ma:displayName="Taxonomy Catch All Column" ma:hidden="true" ma:list="{16190cc2-447b-4dad-b33b-bb2c2d6bc5ad}" ma:internalName="TaxCatchAll" ma:showField="CatchAllData" ma:web="b8440d7b-2a86-4c8d-9c88-0a61d89749e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F30287-2B64-4938-AE70-1BEC5F9DCBC2}">
  <ds:schemaRefs>
    <ds:schemaRef ds:uri="http://schemas.microsoft.com/office/2006/metadata/properties"/>
    <ds:schemaRef ds:uri="http://schemas.microsoft.com/office/infopath/2007/PartnerControls"/>
    <ds:schemaRef ds:uri="b8440d7b-2a86-4c8d-9c88-0a61d89749ed"/>
    <ds:schemaRef ds:uri="b7789bfb-cc01-442b-8d77-0139b0f66c45"/>
  </ds:schemaRefs>
</ds:datastoreItem>
</file>

<file path=customXml/itemProps2.xml><?xml version="1.0" encoding="utf-8"?>
<ds:datastoreItem xmlns:ds="http://schemas.openxmlformats.org/officeDocument/2006/customXml" ds:itemID="{EF807739-D9C5-4730-AE4D-009B68308700}">
  <ds:schemaRefs>
    <ds:schemaRef ds:uri="http://schemas.microsoft.com/sharepoint/v3/contenttype/forms"/>
  </ds:schemaRefs>
</ds:datastoreItem>
</file>

<file path=customXml/itemProps3.xml><?xml version="1.0" encoding="utf-8"?>
<ds:datastoreItem xmlns:ds="http://schemas.openxmlformats.org/officeDocument/2006/customXml" ds:itemID="{812ED3EC-10A4-4968-97DE-30367F20DF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7789bfb-cc01-442b-8d77-0139b0f66c45"/>
    <ds:schemaRef ds:uri="b8440d7b-2a86-4c8d-9c88-0a61d89749e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A7342D1-D98F-4591-BD40-F137CFD89DD1}">
  <ds:schemaRefs>
    <ds:schemaRef ds:uri="http://schemas.openxmlformats.org/officeDocument/2006/bibliography"/>
  </ds:schemaRefs>
</ds:datastoreItem>
</file>

<file path=docMetadata/LabelInfo.xml><?xml version="1.0" encoding="utf-8"?>
<clbl:labelList xmlns:clbl="http://schemas.microsoft.com/office/2020/mipLabelMetadata">
  <clbl:label id="{2e1fccfb-80ca-4fe1-a574-1516544edb53}" enabled="1" method="Standard" siteId="{364e5b87-c1c7-420d-9bee-c35d19b557a1}"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Vorlage Dokument KSGR</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Rett Sabrina Caroline</dc:creator>
  <keywords/>
  <dc:description/>
  <lastModifiedBy>Gastbenutzer</lastModifiedBy>
  <revision>241</revision>
  <lastPrinted>2026-04-14T06:33:00.0000000Z</lastPrinted>
  <dcterms:created xsi:type="dcterms:W3CDTF">2024-07-27T01:12:00.0000000Z</dcterms:created>
  <dcterms:modified xsi:type="dcterms:W3CDTF">2026-05-02T06:28:01.1778694Z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TaxKeyword">
    <vt:lpwstr/>
  </property>
  <property fmtid="{D5CDD505-2E9C-101B-9397-08002B2CF9AE}" pid="3" name="ContentTypeId">
    <vt:lpwstr>0x010100454A6ED65754244E90CEE0F2BBD509B4010037230DE97AD5C44FB6B3590407E1BD7C</vt:lpwstr>
  </property>
</Properties>
</file>